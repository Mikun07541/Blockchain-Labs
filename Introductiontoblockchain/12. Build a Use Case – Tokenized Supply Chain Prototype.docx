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076FB4">
      <w:pPr>
        <w:pStyle w:val="5"/>
        <w:ind w:left="99"/>
        <w:rPr>
          <w:sz w:val="20"/>
        </w:rPr>
      </w:pPr>
      <w:r>
        <w:rPr>
          <w:sz w:val="20"/>
        </w:rPr>
        <mc:AlternateContent>
          <mc:Choice Requires="wpg">
            <w:drawing>
              <wp:inline distT="0" distB="0" distL="0" distR="0">
                <wp:extent cx="6708775" cy="1943735"/>
                <wp:effectExtent l="9525" t="0" r="0" b="8889"/>
                <wp:docPr id="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08775" cy="1943735"/>
                          <a:chOff x="0" y="0"/>
                          <a:chExt cx="6708775" cy="1943735"/>
                        </a:xfrm>
                      </wpg:grpSpPr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106" y="52643"/>
                            <a:ext cx="533463" cy="90690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357" y="1794994"/>
                            <a:ext cx="1827911" cy="14105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6207" y="1299452"/>
                            <a:ext cx="297688" cy="2108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76247" y="1341553"/>
                            <a:ext cx="116978" cy="1687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2617344" y="1299554"/>
                            <a:ext cx="95885" cy="165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885" h="165735">
                                <a:moveTo>
                                  <a:pt x="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5582"/>
                                </a:lnTo>
                                <a:lnTo>
                                  <a:pt x="31648" y="165582"/>
                                </a:lnTo>
                                <a:lnTo>
                                  <a:pt x="31648" y="0"/>
                                </a:lnTo>
                                <a:close/>
                              </a:path>
                              <a:path w="95885" h="165735">
                                <a:moveTo>
                                  <a:pt x="95288" y="44881"/>
                                </a:moveTo>
                                <a:lnTo>
                                  <a:pt x="63627" y="44881"/>
                                </a:lnTo>
                                <a:lnTo>
                                  <a:pt x="63627" y="165455"/>
                                </a:lnTo>
                                <a:lnTo>
                                  <a:pt x="95288" y="165455"/>
                                </a:lnTo>
                                <a:lnTo>
                                  <a:pt x="95288" y="44881"/>
                                </a:lnTo>
                                <a:close/>
                              </a:path>
                              <a:path w="95885" h="165735">
                                <a:moveTo>
                                  <a:pt x="95288" y="38"/>
                                </a:moveTo>
                                <a:lnTo>
                                  <a:pt x="63627" y="38"/>
                                </a:lnTo>
                                <a:lnTo>
                                  <a:pt x="63627" y="28803"/>
                                </a:lnTo>
                                <a:lnTo>
                                  <a:pt x="95288" y="28803"/>
                                </a:lnTo>
                                <a:lnTo>
                                  <a:pt x="95288" y="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E1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35073" y="1299630"/>
                            <a:ext cx="245491" cy="16842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66670" y="1341734"/>
                            <a:ext cx="111470" cy="12632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01544" y="1341569"/>
                            <a:ext cx="108346" cy="1234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34386" y="1299630"/>
                            <a:ext cx="116908" cy="16842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19425" y="1299630"/>
                            <a:ext cx="417195" cy="16842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60750" y="1341734"/>
                            <a:ext cx="123101" cy="12632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07181" y="1341569"/>
                            <a:ext cx="108700" cy="1234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1270" y="1301014"/>
                            <a:ext cx="369315" cy="1670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02938" y="1341569"/>
                            <a:ext cx="198691" cy="1234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Graphic 21"/>
                        <wps:cNvSpPr/>
                        <wps:spPr>
                          <a:xfrm>
                            <a:off x="4932554" y="1299592"/>
                            <a:ext cx="32384" cy="165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165735">
                                <a:moveTo>
                                  <a:pt x="32385" y="44831"/>
                                </a:moveTo>
                                <a:lnTo>
                                  <a:pt x="0" y="44831"/>
                                </a:lnTo>
                                <a:lnTo>
                                  <a:pt x="0" y="165417"/>
                                </a:lnTo>
                                <a:lnTo>
                                  <a:pt x="32385" y="165417"/>
                                </a:lnTo>
                                <a:lnTo>
                                  <a:pt x="32385" y="44831"/>
                                </a:lnTo>
                                <a:close/>
                              </a:path>
                              <a:path w="32384" h="165735">
                                <a:moveTo>
                                  <a:pt x="323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765"/>
                                </a:lnTo>
                                <a:lnTo>
                                  <a:pt x="32385" y="28765"/>
                                </a:lnTo>
                                <a:lnTo>
                                  <a:pt x="323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E1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95927" y="1341569"/>
                            <a:ext cx="109424" cy="1234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28769" y="1341731"/>
                            <a:ext cx="116624" cy="1716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Textbox 24"/>
                        <wps:cNvSpPr txBox="1"/>
                        <wps:spPr>
                          <a:xfrm>
                            <a:off x="27357" y="1299452"/>
                            <a:ext cx="5218430" cy="643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20C6B64">
                              <w:pPr>
                                <w:spacing w:before="0" w:line="240" w:lineRule="auto"/>
                                <w:rPr>
                                  <w:sz w:val="24"/>
                                </w:rPr>
                              </w:pPr>
                            </w:p>
                            <w:p w14:paraId="60E6BC41">
                              <w:pPr>
                                <w:spacing w:before="185" w:line="240" w:lineRule="auto"/>
                                <w:rPr>
                                  <w:sz w:val="24"/>
                                </w:rPr>
                              </w:pPr>
                            </w:p>
                            <w:p w14:paraId="78FDB458">
                              <w:pPr>
                                <w:spacing w:before="1"/>
                                <w:ind w:left="2999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Build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Use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Case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–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Tokenized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Supply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Chain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5399" y="5399"/>
                            <a:ext cx="6697980" cy="1685925"/>
                          </a:xfrm>
                          <a:prstGeom prst="rect">
                            <a:avLst/>
                          </a:prstGeom>
                          <a:ln w="10798">
                            <a:solidFill>
                              <a:srgbClr val="1F1E1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F6E36E1">
                              <w:pPr>
                                <w:spacing w:before="173"/>
                                <w:ind w:left="1359" w:right="0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color w:val="1F1D1D"/>
                                  <w:spacing w:val="-2"/>
                                  <w:sz w:val="22"/>
                                </w:rPr>
                                <w:t>School: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pacing w:val="20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pacing w:val="-2"/>
                                  <w:sz w:val="22"/>
                                </w:rPr>
                                <w:t>.............................................................................................................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pacing w:val="75"/>
                                  <w:w w:val="150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pacing w:val="-2"/>
                                  <w:sz w:val="22"/>
                                </w:rPr>
                                <w:t>Campus: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pacing w:val="27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pacing w:val="-2"/>
                                  <w:sz w:val="22"/>
                                </w:rPr>
                                <w:t>.......................................................</w:t>
                              </w:r>
                            </w:p>
                            <w:p w14:paraId="079899C3">
                              <w:pPr>
                                <w:spacing w:before="255"/>
                                <w:ind w:left="1359" w:right="0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color w:val="1F1D1D"/>
                                  <w:spacing w:val="-2"/>
                                  <w:sz w:val="22"/>
                                </w:rPr>
                                <w:t>Academic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pacing w:val="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pacing w:val="-2"/>
                                  <w:sz w:val="22"/>
                                </w:rPr>
                                <w:t>Year: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pacing w:val="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pacing w:val="-2"/>
                                  <w:sz w:val="22"/>
                                </w:rPr>
                                <w:t>......................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pacing w:val="10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pacing w:val="-2"/>
                                  <w:sz w:val="22"/>
                                </w:rPr>
                                <w:t>Subject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pacing w:val="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pacing w:val="-2"/>
                                  <w:sz w:val="22"/>
                                </w:rPr>
                                <w:t>Name: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pacing w:val="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pacing w:val="-2"/>
                                  <w:sz w:val="22"/>
                                </w:rPr>
                                <w:t>...........................................................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pacing w:val="20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pacing w:val="-2"/>
                                  <w:sz w:val="22"/>
                                </w:rPr>
                                <w:t>Subject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pacing w:val="-2"/>
                                  <w:sz w:val="22"/>
                                </w:rPr>
                                <w:t>Code: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pacing w:val="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pacing w:val="-2"/>
                                  <w:sz w:val="22"/>
                                </w:rPr>
                                <w:t>..........................</w:t>
                              </w:r>
                            </w:p>
                            <w:p w14:paraId="663681FE">
                              <w:pPr>
                                <w:spacing w:before="3" w:line="240" w:lineRule="auto"/>
                                <w:rPr>
                                  <w:rFonts w:ascii="Cambria"/>
                                  <w:sz w:val="22"/>
                                </w:rPr>
                              </w:pPr>
                            </w:p>
                            <w:p w14:paraId="5413162B">
                              <w:pPr>
                                <w:spacing w:before="0" w:line="477" w:lineRule="auto"/>
                                <w:ind w:left="1359" w:right="0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color w:val="1F1D1D"/>
                                  <w:sz w:val="22"/>
                                </w:rPr>
                                <w:t>Semester: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pacing w:val="-1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z w:val="22"/>
                                </w:rPr>
                                <w:t>...............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pacing w:val="-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z w:val="22"/>
                                </w:rPr>
                                <w:t>Program: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pacing w:val="-1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z w:val="22"/>
                                </w:rPr>
                                <w:t>........................................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pacing w:val="-1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z w:val="22"/>
                                </w:rPr>
                                <w:t>Branch: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pacing w:val="-1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z w:val="22"/>
                                </w:rPr>
                                <w:t>.........................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pacing w:val="19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z w:val="22"/>
                                </w:rPr>
                                <w:t>Specialization: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pacing w:val="-17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z w:val="22"/>
                                </w:rPr>
                                <w:t>.......................... Date: .....................................</w:t>
                              </w:r>
                            </w:p>
                            <w:p w14:paraId="06C9F3BA">
                              <w:pPr>
                                <w:spacing w:before="78"/>
                                <w:ind w:left="4033" w:right="0" w:firstLine="0"/>
                                <w:jc w:val="left"/>
                                <w:rPr>
                                  <w:rFonts w:ascii="Cambria"/>
                                  <w:sz w:val="24"/>
                                </w:rPr>
                              </w:pPr>
                              <w:r>
                                <w:rPr>
                                  <w:rFonts w:ascii="Cambria"/>
                                  <w:color w:val="1F1D1D"/>
                                  <w:sz w:val="24"/>
                                </w:rPr>
                                <w:t>(Learning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pacing w:val="-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z w:val="24"/>
                                </w:rPr>
                                <w:t>by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pacing w:val="-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z w:val="24"/>
                                </w:rPr>
                                <w:t>Doing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pacing w:val="-2"/>
                                  <w:sz w:val="24"/>
                                </w:rPr>
                                <w:t>Discovery)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53.05pt;width:528.25pt;" coordsize="6708775,1943735" o:gfxdata="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">
                <o:lock v:ext="edit" aspectratio="f"/>
                <v:shape id="Image 7" o:spid="_x0000_s1026" o:spt="75" type="#_x0000_t75" style="position:absolute;left:132106;top:52643;height:906906;width:533463;" filled="f" o:preferrelative="t" stroked="f" coordsize="21600,21600" o:gfxdata="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7Y5g74A&#10;AADa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9" o:title=""/>
                  <o:lock v:ext="edit" aspectratio="f"/>
                </v:shape>
                <v:shape id="Image 8" o:spid="_x0000_s1026" o:spt="75" type="#_x0000_t75" style="position:absolute;left:27357;top:1794994;height:141058;width:1827911;" filled="f" o:preferrelative="t" stroked="f" coordsize="21600,21600" o:gfxdata="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X1a9FtwAAANoAAAAP&#10;AAAAAAAAAAEAIAAAACIAAABkcnMvZG93bnJldi54bWxQSwECFAAUAAAACACHTuJAMy8FnjsAAAA5&#10;AAAAEAAAAAAAAAABACAAAAAGAQAAZHJzL3NoYXBleG1sLnhtbFBLBQYAAAAABgAGAFsBAACwAwAA&#10;AAA=&#10;">
                  <v:fill on="f" focussize="0,0"/>
                  <v:stroke on="f"/>
                  <v:imagedata r:id="rId10" o:title=""/>
                  <o:lock v:ext="edit" aspectratio="f"/>
                </v:shape>
                <v:shape id="Image 9" o:spid="_x0000_s1026" o:spt="75" type="#_x0000_t75" style="position:absolute;left:2156207;top:1299452;height:210896;width:297688;" filled="f" o:preferrelative="t" stroked="f" coordsize="21600,21600" o:gfxdata="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HvX0rsAAADa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1" o:title=""/>
                  <o:lock v:ext="edit" aspectratio="f"/>
                </v:shape>
                <v:shape id="Image 10" o:spid="_x0000_s1026" o:spt="75" type="#_x0000_t75" style="position:absolute;left:2476247;top:1341553;height:168795;width:116978;" filled="f" o:preferrelative="t" stroked="f" coordsize="21600,21600" o:gfxdata="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2ZpJJ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2" o:title=""/>
                  <o:lock v:ext="edit" aspectratio="f"/>
                </v:shape>
                <v:shape id="Graphic 11" o:spid="_x0000_s1026" o:spt="100" style="position:absolute;left:2617344;top:1299554;height:165735;width:95885;" fillcolor="#1F1E1F" filled="t" stroked="f" coordsize="95885,165735" o:gfxdata="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1O5eq5AAAA2wAA&#10;AA8AAAAAAAAAAQAgAAAAIgAAAGRycy9kb3ducmV2LnhtbFBLAQIUABQAAAAIAIdO4kAzLwWeOwAA&#10;ADkAAAAQAAAAAAAAAAEAIAAAAAgBAABkcnMvc2hhcGV4bWwueG1sUEsFBgAAAAAGAAYAWwEAALID&#10;AAAAAA==&#10;" path="m31648,0l0,0,0,165582,31648,165582,31648,0xem95288,44881l63627,44881,63627,165455,95288,165455,95288,44881xem95288,38l63627,38,63627,28803,95288,28803,95288,38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12" o:spid="_x0000_s1026" o:spt="75" type="#_x0000_t75" style="position:absolute;left:2735073;top:1299630;height:168427;width:245491;" filled="f" o:preferrelative="t" stroked="f" coordsize="21600,21600" o:gfxdata="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Sh26PtwAAANsAAAAP&#10;AAAAAAAAAAEAIAAAACIAAABkcnMvZG93bnJldi54bWxQSwECFAAUAAAACACHTuJAMy8FnjsAAAA5&#10;AAAAEAAAAAAAAAABACAAAAAGAQAAZHJzL3NoYXBleG1sLnhtbFBLBQYAAAAABgAGAFsBAACwAwAA&#10;AAA=&#10;">
                  <v:fill on="f" focussize="0,0"/>
                  <v:stroke on="f"/>
                  <v:imagedata r:id="rId13" o:title=""/>
                  <o:lock v:ext="edit" aspectratio="f"/>
                </v:shape>
                <v:shape id="Image 13" o:spid="_x0000_s1026" o:spt="75" type="#_x0000_t75" style="position:absolute;left:3066670;top:1341734;height:126323;width:111470;" filled="f" o:preferrelative="t" stroked="f" coordsize="21600,21600" o:gfxdata="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FTqYS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4" o:title=""/>
                  <o:lock v:ext="edit" aspectratio="f"/>
                </v:shape>
                <v:shape id="Image 14" o:spid="_x0000_s1026" o:spt="75" type="#_x0000_t75" style="position:absolute;left:3201544;top:1341569;height:123440;width:108346;" filled="f" o:preferrelative="t" stroked="f" coordsize="21600,21600" o:gfxdata="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k28TY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15" o:title=""/>
                  <o:lock v:ext="edit" aspectratio="f"/>
                </v:shape>
                <v:shape id="Image 15" o:spid="_x0000_s1026" o:spt="75" type="#_x0000_t75" style="position:absolute;left:3334386;top:1299630;height:168427;width:116908;" filled="f" o:preferrelative="t" stroked="f" coordsize="21600,21600" o:gfxdata="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P2eZ8e2AAAA2wAAAA8A&#10;AAAAAAAAAQAgAAAAIgAAAGRycy9kb3ducmV2LnhtbFBLAQIUABQAAAAIAIdO4kAzLwWeOwAAADkA&#10;AAAQAAAAAAAAAAEAIAAAAAUBAABkcnMvc2hhcGV4bWwueG1sUEsFBgAAAAAGAAYAWwEAAK8DAAAA&#10;AA==&#10;">
                  <v:fill on="f" focussize="0,0"/>
                  <v:stroke on="f"/>
                  <v:imagedata r:id="rId16" o:title=""/>
                  <o:lock v:ext="edit" aspectratio="f"/>
                </v:shape>
                <v:shape id="Image 16" o:spid="_x0000_s1026" o:spt="75" type="#_x0000_t75" style="position:absolute;left:3519425;top:1299630;height:168427;width:417195;" filled="f" o:preferrelative="t" stroked="f" coordsize="21600,21600" o:gfxdata="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V6sVkLUAAADbAAAADwAA&#10;AAAAAAABACAAAAAiAAAAZHJzL2Rvd25yZXYueG1sUEsBAhQAFAAAAAgAh07iQDMvBZ47AAAAOQAA&#10;ABAAAAAAAAAAAQAgAAAABAEAAGRycy9zaGFwZXhtbC54bWxQSwUGAAAAAAYABgBbAQAArgMAAAAA&#10;">
                  <v:fill on="f" focussize="0,0"/>
                  <v:stroke on="f"/>
                  <v:imagedata r:id="rId17" o:title=""/>
                  <o:lock v:ext="edit" aspectratio="f"/>
                </v:shape>
                <v:shape id="Image 17" o:spid="_x0000_s1026" o:spt="75" type="#_x0000_t75" style="position:absolute;left:3960750;top:1341734;height:126323;width:123101;" filled="f" o:preferrelative="t" stroked="f" coordsize="21600,21600" o:gfxdata="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29txG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8" o:title=""/>
                  <o:lock v:ext="edit" aspectratio="f"/>
                </v:shape>
                <v:shape id="Image 18" o:spid="_x0000_s1026" o:spt="75" type="#_x0000_t75" style="position:absolute;left:4107181;top:1341569;height:123440;width:108700;" filled="f" o:preferrelative="t" stroked="f" coordsize="21600,21600" o:gfxdata="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51TDy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9" o:title=""/>
                  <o:lock v:ext="edit" aspectratio="f"/>
                </v:shape>
                <v:shape id="Image 19" o:spid="_x0000_s1026" o:spt="75" type="#_x0000_t75" style="position:absolute;left:4311270;top:1301014;height:167043;width:369315;" filled="f" o:preferrelative="t" stroked="f" coordsize="21600,21600" o:gfxdata="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unSl2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20" o:title=""/>
                  <o:lock v:ext="edit" aspectratio="f"/>
                </v:shape>
                <v:shape id="Image 20" o:spid="_x0000_s1026" o:spt="75" type="#_x0000_t75" style="position:absolute;left:4702938;top:1341569;height:123440;width:198691;" filled="f" o:preferrelative="t" stroked="f" coordsize="21600,21600" o:gfxdata="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UW4g7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21" o:title=""/>
                  <o:lock v:ext="edit" aspectratio="f"/>
                </v:shape>
                <v:shape id="Graphic 21" o:spid="_x0000_s1026" o:spt="100" style="position:absolute;left:4932554;top:1299592;height:165735;width:32384;" fillcolor="#1F1E1F" filled="t" stroked="f" coordsize="32384,165735" o:gfxdata="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pBnCLvQAA&#10;ANsAAAAPAAAAAAAAAAEAIAAAACIAAABkcnMvZG93bnJldi54bWxQSwECFAAUAAAACACHTuJAMy8F&#10;njsAAAA5AAAAEAAAAAAAAAABACAAAAAMAQAAZHJzL3NoYXBleG1sLnhtbFBLBQYAAAAABgAGAFsB&#10;AAC2AwAAAAA=&#10;" path="m32385,44831l0,44831,0,165417,32385,165417,32385,44831xem32385,0l0,0,0,28765,32385,28765,3238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22" o:spid="_x0000_s1026" o:spt="75" type="#_x0000_t75" style="position:absolute;left:4995927;top:1341569;height:123440;width:109424;" filled="f" o:preferrelative="t" stroked="f" coordsize="21600,21600" o:gfxdata="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FzgEk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22" o:title=""/>
                  <o:lock v:ext="edit" aspectratio="f"/>
                </v:shape>
                <v:shape id="Image 23" o:spid="_x0000_s1026" o:spt="75" type="#_x0000_t75" style="position:absolute;left:5128769;top:1341731;height:171665;width:116624;" filled="f" o:preferrelative="t" stroked="f" coordsize="21600,21600" o:gfxdata="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0Ek2q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23" o:title=""/>
                  <o:lock v:ext="edit" aspectratio="f"/>
                </v:shape>
                <v:shape id="Textbox 24" o:spid="_x0000_s1026" o:spt="202" type="#_x0000_t202" style="position:absolute;left:27357;top:1299452;height:643890;width:5218430;" filled="f" stroked="f" coordsize="21600,21600" o:gfxdata="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109B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20C6B64">
                        <w:pPr>
                          <w:spacing w:before="0" w:line="240" w:lineRule="auto"/>
                          <w:rPr>
                            <w:sz w:val="24"/>
                          </w:rPr>
                        </w:pPr>
                      </w:p>
                      <w:p w14:paraId="60E6BC41">
                        <w:pPr>
                          <w:spacing w:before="185" w:line="240" w:lineRule="auto"/>
                          <w:rPr>
                            <w:sz w:val="24"/>
                          </w:rPr>
                        </w:pPr>
                      </w:p>
                      <w:p w14:paraId="78FDB458">
                        <w:pPr>
                          <w:spacing w:before="1"/>
                          <w:ind w:left="2999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Build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a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Use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Case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–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Tokenized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Supply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Chain</w:t>
                        </w:r>
                      </w:p>
                    </w:txbxContent>
                  </v:textbox>
                </v:shape>
                <v:shape id="Textbox 25" o:spid="_x0000_s1026" o:spt="202" type="#_x0000_t202" style="position:absolute;left:5399;top:5399;height:1685925;width:6697980;" filled="f" stroked="t" coordsize="21600,21600" o:gfxdata="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2DMetbsAAADb&#10;AAAADwAAAAAAAAABACAAAAAiAAAAZHJzL2Rvd25yZXYueG1sUEsBAhQAFAAAAAgAh07iQDMvBZ47&#10;AAAAOQAAABAAAAAAAAAAAQAgAAAACgEAAGRycy9zaGFwZXhtbC54bWxQSwUGAAAAAAYABgBbAQAA&#10;tAMAAAAA&#10;">
                  <v:fill on="f" focussize="0,0"/>
                  <v:stroke weight="0.850236220472441pt" color="#1F1E1F" joinstyle="round"/>
                  <v:imagedata o:title=""/>
                  <o:lock v:ext="edit" aspectratio="f"/>
                  <v:textbox inset="0mm,0mm,0mm,0mm">
                    <w:txbxContent>
                      <w:p w14:paraId="7F6E36E1">
                        <w:pPr>
                          <w:spacing w:before="173"/>
                          <w:ind w:left="1359" w:right="0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color w:val="1F1D1D"/>
                            <w:spacing w:val="-2"/>
                            <w:sz w:val="22"/>
                          </w:rPr>
                          <w:t>School:</w:t>
                        </w:r>
                        <w:r>
                          <w:rPr>
                            <w:rFonts w:ascii="Cambria"/>
                            <w:color w:val="1F1D1D"/>
                            <w:spacing w:val="20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F1D1D"/>
                            <w:spacing w:val="-2"/>
                            <w:sz w:val="22"/>
                          </w:rPr>
                          <w:t>.............................................................................................................</w:t>
                        </w:r>
                        <w:r>
                          <w:rPr>
                            <w:rFonts w:ascii="Cambria"/>
                            <w:color w:val="1F1D1D"/>
                            <w:spacing w:val="75"/>
                            <w:w w:val="150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F1D1D"/>
                            <w:spacing w:val="-2"/>
                            <w:sz w:val="22"/>
                          </w:rPr>
                          <w:t>Campus:</w:t>
                        </w:r>
                        <w:r>
                          <w:rPr>
                            <w:rFonts w:ascii="Cambria"/>
                            <w:color w:val="1F1D1D"/>
                            <w:spacing w:val="27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F1D1D"/>
                            <w:spacing w:val="-2"/>
                            <w:sz w:val="22"/>
                          </w:rPr>
                          <w:t>.......................................................</w:t>
                        </w:r>
                      </w:p>
                      <w:p w14:paraId="079899C3">
                        <w:pPr>
                          <w:spacing w:before="255"/>
                          <w:ind w:left="1359" w:right="0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color w:val="1F1D1D"/>
                            <w:spacing w:val="-2"/>
                            <w:sz w:val="22"/>
                          </w:rPr>
                          <w:t>Academic</w:t>
                        </w:r>
                        <w:r>
                          <w:rPr>
                            <w:rFonts w:ascii="Cambria"/>
                            <w:color w:val="1F1D1D"/>
                            <w:spacing w:val="2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F1D1D"/>
                            <w:spacing w:val="-2"/>
                            <w:sz w:val="22"/>
                          </w:rPr>
                          <w:t>Year:</w:t>
                        </w:r>
                        <w:r>
                          <w:rPr>
                            <w:rFonts w:ascii="Cambria"/>
                            <w:color w:val="1F1D1D"/>
                            <w:spacing w:val="3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F1D1D"/>
                            <w:spacing w:val="-2"/>
                            <w:sz w:val="22"/>
                          </w:rPr>
                          <w:t>......................</w:t>
                        </w:r>
                        <w:r>
                          <w:rPr>
                            <w:rFonts w:ascii="Cambria"/>
                            <w:color w:val="1F1D1D"/>
                            <w:spacing w:val="10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F1D1D"/>
                            <w:spacing w:val="-2"/>
                            <w:sz w:val="22"/>
                          </w:rPr>
                          <w:t>Subject</w:t>
                        </w:r>
                        <w:r>
                          <w:rPr>
                            <w:rFonts w:ascii="Cambria"/>
                            <w:color w:val="1F1D1D"/>
                            <w:spacing w:val="3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F1D1D"/>
                            <w:spacing w:val="-2"/>
                            <w:sz w:val="22"/>
                          </w:rPr>
                          <w:t>Name:</w:t>
                        </w:r>
                        <w:r>
                          <w:rPr>
                            <w:rFonts w:ascii="Cambria"/>
                            <w:color w:val="1F1D1D"/>
                            <w:spacing w:val="6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F1D1D"/>
                            <w:spacing w:val="-2"/>
                            <w:sz w:val="22"/>
                          </w:rPr>
                          <w:t>...........................................................</w:t>
                        </w:r>
                        <w:r>
                          <w:rPr>
                            <w:rFonts w:ascii="Cambria"/>
                            <w:color w:val="1F1D1D"/>
                            <w:spacing w:val="20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F1D1D"/>
                            <w:spacing w:val="-2"/>
                            <w:sz w:val="22"/>
                          </w:rPr>
                          <w:t>Subject</w:t>
                        </w:r>
                        <w:r>
                          <w:rPr>
                            <w:rFonts w:ascii="Cambria"/>
                            <w:color w:val="1F1D1D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F1D1D"/>
                            <w:spacing w:val="-2"/>
                            <w:sz w:val="22"/>
                          </w:rPr>
                          <w:t>Code:</w:t>
                        </w:r>
                        <w:r>
                          <w:rPr>
                            <w:rFonts w:ascii="Cambria"/>
                            <w:color w:val="1F1D1D"/>
                            <w:spacing w:val="2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F1D1D"/>
                            <w:spacing w:val="-2"/>
                            <w:sz w:val="22"/>
                          </w:rPr>
                          <w:t>..........................</w:t>
                        </w:r>
                      </w:p>
                      <w:p w14:paraId="663681FE">
                        <w:pPr>
                          <w:spacing w:before="3" w:line="240" w:lineRule="auto"/>
                          <w:rPr>
                            <w:rFonts w:ascii="Cambria"/>
                            <w:sz w:val="22"/>
                          </w:rPr>
                        </w:pPr>
                      </w:p>
                      <w:p w14:paraId="5413162B">
                        <w:pPr>
                          <w:spacing w:before="0" w:line="477" w:lineRule="auto"/>
                          <w:ind w:left="1359" w:right="0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color w:val="1F1D1D"/>
                            <w:sz w:val="22"/>
                          </w:rPr>
                          <w:t>Semester:</w:t>
                        </w:r>
                        <w:r>
                          <w:rPr>
                            <w:rFonts w:ascii="Cambria"/>
                            <w:color w:val="1F1D1D"/>
                            <w:spacing w:val="-13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F1D1D"/>
                            <w:sz w:val="22"/>
                          </w:rPr>
                          <w:t>...............</w:t>
                        </w:r>
                        <w:r>
                          <w:rPr>
                            <w:rFonts w:ascii="Cambria"/>
                            <w:color w:val="1F1D1D"/>
                            <w:spacing w:val="-6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F1D1D"/>
                            <w:sz w:val="22"/>
                          </w:rPr>
                          <w:t>Program:</w:t>
                        </w:r>
                        <w:r>
                          <w:rPr>
                            <w:rFonts w:ascii="Cambria"/>
                            <w:color w:val="1F1D1D"/>
                            <w:spacing w:val="-13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F1D1D"/>
                            <w:sz w:val="22"/>
                          </w:rPr>
                          <w:t>........................................</w:t>
                        </w:r>
                        <w:r>
                          <w:rPr>
                            <w:rFonts w:ascii="Cambria"/>
                            <w:color w:val="1F1D1D"/>
                            <w:spacing w:val="-12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F1D1D"/>
                            <w:sz w:val="22"/>
                          </w:rPr>
                          <w:t>Branch:</w:t>
                        </w:r>
                        <w:r>
                          <w:rPr>
                            <w:rFonts w:ascii="Cambria"/>
                            <w:color w:val="1F1D1D"/>
                            <w:spacing w:val="-13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F1D1D"/>
                            <w:sz w:val="22"/>
                          </w:rPr>
                          <w:t>.........................</w:t>
                        </w:r>
                        <w:r>
                          <w:rPr>
                            <w:rFonts w:ascii="Cambria"/>
                            <w:color w:val="1F1D1D"/>
                            <w:spacing w:val="19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F1D1D"/>
                            <w:sz w:val="22"/>
                          </w:rPr>
                          <w:t>Specialization:</w:t>
                        </w:r>
                        <w:r>
                          <w:rPr>
                            <w:rFonts w:ascii="Cambria"/>
                            <w:color w:val="1F1D1D"/>
                            <w:spacing w:val="-17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F1D1D"/>
                            <w:sz w:val="22"/>
                          </w:rPr>
                          <w:t>.......................... Date: .....................................</w:t>
                        </w:r>
                      </w:p>
                      <w:p w14:paraId="06C9F3BA">
                        <w:pPr>
                          <w:spacing w:before="78"/>
                          <w:ind w:left="4033" w:right="0" w:firstLine="0"/>
                          <w:jc w:val="left"/>
                          <w:rPr>
                            <w:rFonts w:ascii="Cambria"/>
                            <w:sz w:val="24"/>
                          </w:rPr>
                        </w:pPr>
                        <w:r>
                          <w:rPr>
                            <w:rFonts w:ascii="Cambria"/>
                            <w:color w:val="1F1D1D"/>
                            <w:sz w:val="24"/>
                          </w:rPr>
                          <w:t>(Learning</w:t>
                        </w:r>
                        <w:r>
                          <w:rPr>
                            <w:rFonts w:ascii="Cambria"/>
                            <w:color w:val="1F1D1D"/>
                            <w:spacing w:val="-1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F1D1D"/>
                            <w:sz w:val="24"/>
                          </w:rPr>
                          <w:t>by</w:t>
                        </w:r>
                        <w:r>
                          <w:rPr>
                            <w:rFonts w:ascii="Cambria"/>
                            <w:color w:val="1F1D1D"/>
                            <w:spacing w:val="-1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F1D1D"/>
                            <w:sz w:val="24"/>
                          </w:rPr>
                          <w:t>Doing</w:t>
                        </w:r>
                        <w:r>
                          <w:rPr>
                            <w:rFonts w:ascii="Cambria"/>
                            <w:color w:val="1F1D1D"/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F1D1D"/>
                            <w:sz w:val="24"/>
                          </w:rPr>
                          <w:t>and</w:t>
                        </w:r>
                        <w:r>
                          <w:rPr>
                            <w:rFonts w:ascii="Cambria"/>
                            <w:color w:val="1F1D1D"/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F1D1D"/>
                            <w:spacing w:val="-2"/>
                            <w:sz w:val="24"/>
                          </w:rPr>
                          <w:t>Discovery)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43D72BC5">
      <w:pPr>
        <w:pStyle w:val="2"/>
        <w:rPr>
          <w:position w:val="2"/>
        </w:rPr>
      </w:pPr>
      <w:r>
        <w:rPr>
          <w:color w:val="1F1E1F"/>
        </w:rPr>
        <w:t>*</w:t>
      </w:r>
      <w:r>
        <w:rPr>
          <w:color w:val="1F1E1F"/>
          <w:spacing w:val="-23"/>
        </w:rPr>
        <w:t xml:space="preserve"> </w:t>
      </w:r>
      <w:r>
        <w:rPr>
          <w:color w:val="1F1E1F"/>
          <w:position w:val="2"/>
        </w:rPr>
        <w:t>Coding</w:t>
      </w:r>
      <w:r>
        <w:rPr>
          <w:color w:val="1F1E1F"/>
          <w:spacing w:val="-22"/>
          <w:position w:val="2"/>
        </w:rPr>
        <w:t xml:space="preserve"> </w:t>
      </w:r>
      <w:r>
        <w:rPr>
          <w:color w:val="1F1E1F"/>
          <w:position w:val="2"/>
        </w:rPr>
        <w:t>Phase:</w:t>
      </w:r>
      <w:r>
        <w:rPr>
          <w:color w:val="1F1E1F"/>
          <w:spacing w:val="-22"/>
          <w:position w:val="2"/>
        </w:rPr>
        <w:t xml:space="preserve"> </w:t>
      </w:r>
      <w:r>
        <w:rPr>
          <w:color w:val="1F1E1F"/>
          <w:position w:val="2"/>
        </w:rPr>
        <w:t>Pseudo</w:t>
      </w:r>
      <w:r>
        <w:rPr>
          <w:color w:val="1F1E1F"/>
          <w:spacing w:val="-22"/>
          <w:position w:val="2"/>
        </w:rPr>
        <w:t xml:space="preserve"> </w:t>
      </w:r>
      <w:r>
        <w:rPr>
          <w:color w:val="1F1E1F"/>
          <w:position w:val="2"/>
        </w:rPr>
        <w:t>Code</w:t>
      </w:r>
      <w:r>
        <w:rPr>
          <w:color w:val="1F1E1F"/>
          <w:spacing w:val="-25"/>
          <w:position w:val="2"/>
        </w:rPr>
        <w:t xml:space="preserve"> </w:t>
      </w:r>
      <w:r>
        <w:rPr>
          <w:color w:val="1F1E1F"/>
          <w:position w:val="2"/>
        </w:rPr>
        <w:t>/</w:t>
      </w:r>
      <w:r>
        <w:rPr>
          <w:color w:val="1F1E1F"/>
          <w:spacing w:val="-23"/>
          <w:position w:val="2"/>
        </w:rPr>
        <w:t xml:space="preserve"> </w:t>
      </w:r>
      <w:r>
        <w:rPr>
          <w:color w:val="1F1E1F"/>
          <w:position w:val="2"/>
        </w:rPr>
        <w:t>Flow</w:t>
      </w:r>
      <w:r>
        <w:rPr>
          <w:color w:val="1F1E1F"/>
          <w:spacing w:val="-21"/>
          <w:position w:val="2"/>
        </w:rPr>
        <w:t xml:space="preserve"> </w:t>
      </w:r>
      <w:r>
        <w:rPr>
          <w:color w:val="1F1E1F"/>
          <w:position w:val="2"/>
        </w:rPr>
        <w:t>Chart</w:t>
      </w:r>
      <w:r>
        <w:rPr>
          <w:color w:val="1F1E1F"/>
          <w:spacing w:val="-23"/>
          <w:position w:val="2"/>
        </w:rPr>
        <w:t xml:space="preserve"> </w:t>
      </w:r>
      <w:r>
        <w:rPr>
          <w:color w:val="1F1E1F"/>
          <w:position w:val="2"/>
        </w:rPr>
        <w:t>/</w:t>
      </w:r>
      <w:r>
        <w:rPr>
          <w:color w:val="1F1E1F"/>
          <w:spacing w:val="-17"/>
          <w:position w:val="2"/>
        </w:rPr>
        <w:t xml:space="preserve"> </w:t>
      </w:r>
      <w:r>
        <w:rPr>
          <w:color w:val="1F1E1F"/>
          <w:spacing w:val="-2"/>
          <w:position w:val="2"/>
        </w:rPr>
        <w:t>Algorithm</w:t>
      </w:r>
    </w:p>
    <w:p w14:paraId="33614F6D">
      <w:pPr>
        <w:pStyle w:val="5"/>
        <w:spacing w:before="1"/>
        <w:rPr>
          <w:rFonts w:ascii="Arial"/>
          <w:b/>
          <w:sz w:val="7"/>
        </w:rPr>
      </w:pPr>
      <w:r>
        <w:rPr>
          <w:rFonts w:ascii="Arial"/>
          <w:b/>
          <w:sz w:val="7"/>
        </w:rPr>
        <mc:AlternateContent>
          <mc:Choice Requires="wps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441325</wp:posOffset>
                </wp:positionH>
                <wp:positionV relativeFrom="paragraph">
                  <wp:posOffset>70485</wp:posOffset>
                </wp:positionV>
                <wp:extent cx="6650355" cy="5785485"/>
                <wp:effectExtent l="0" t="0" r="0" b="0"/>
                <wp:wrapTopAndBottom/>
                <wp:docPr id="26" name="Text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50355" cy="578548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2AA719E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865"/>
                              </w:tabs>
                              <w:spacing w:before="72"/>
                              <w:ind w:left="865" w:right="0" w:hanging="36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 xml:space="preserve">Identify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Participants:</w:t>
                            </w:r>
                          </w:p>
                          <w:p w14:paraId="7BD933FF">
                            <w:pPr>
                              <w:pStyle w:val="5"/>
                              <w:spacing w:before="36"/>
                              <w:ind w:left="865"/>
                            </w:pPr>
                            <w:r>
                              <w:t>Define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all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stakeholders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—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Manufacturer,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Supplier,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Transporter,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Distributor,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Retailer,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and</w:t>
                            </w:r>
                          </w:p>
                          <w:p w14:paraId="03E23A03">
                            <w:pPr>
                              <w:pStyle w:val="5"/>
                              <w:spacing w:before="41"/>
                              <w:ind w:left="865"/>
                            </w:pPr>
                            <w:r>
                              <w:rPr>
                                <w:spacing w:val="-2"/>
                              </w:rPr>
                              <w:t>Customer.</w:t>
                            </w:r>
                          </w:p>
                          <w:p w14:paraId="2467B0F1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865"/>
                              </w:tabs>
                              <w:spacing w:before="46"/>
                              <w:ind w:left="865" w:right="0" w:hanging="36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Token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Creation:</w:t>
                            </w:r>
                          </w:p>
                          <w:p w14:paraId="7019B14C">
                            <w:pPr>
                              <w:pStyle w:val="5"/>
                              <w:spacing w:before="38" w:line="276" w:lineRule="auto"/>
                              <w:ind w:left="865" w:right="128"/>
                            </w:pPr>
                            <w:r>
                              <w:t>Create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digital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tokens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representing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goods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or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product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batches.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Each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token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contains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product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ID, origin, and value.</w:t>
                            </w:r>
                          </w:p>
                          <w:p w14:paraId="6F199053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865"/>
                              </w:tabs>
                              <w:spacing w:before="4"/>
                              <w:ind w:left="865" w:right="0" w:hanging="36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Smart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Contract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Setup:</w:t>
                            </w:r>
                          </w:p>
                          <w:p w14:paraId="511252D9">
                            <w:pPr>
                              <w:pStyle w:val="5"/>
                              <w:spacing w:before="36" w:line="278" w:lineRule="auto"/>
                              <w:ind w:left="865"/>
                            </w:pPr>
                            <w:r>
                              <w:t>Establish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smart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contracts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that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govern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token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transfer,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payment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release,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verification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 xml:space="preserve">product </w:t>
                            </w:r>
                            <w:r>
                              <w:rPr>
                                <w:spacing w:val="-2"/>
                              </w:rPr>
                              <w:t>conditions.</w:t>
                            </w:r>
                          </w:p>
                          <w:p w14:paraId="6D5DED00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865"/>
                              </w:tabs>
                              <w:spacing w:before="0"/>
                              <w:ind w:left="865" w:right="0" w:hanging="36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Product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Registration:</w:t>
                            </w:r>
                          </w:p>
                          <w:p w14:paraId="7630674C">
                            <w:pPr>
                              <w:pStyle w:val="5"/>
                              <w:spacing w:before="36"/>
                              <w:ind w:left="865"/>
                            </w:pPr>
                            <w:r>
                              <w:t>The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manufacturer registers the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product by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assigning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tokens that represent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items being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shipped.</w:t>
                            </w:r>
                          </w:p>
                          <w:p w14:paraId="70D68E50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865"/>
                              </w:tabs>
                              <w:spacing w:before="46"/>
                              <w:ind w:left="865" w:right="0" w:hanging="36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Token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Transfer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Through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Supply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 xml:space="preserve"> Chain:</w:t>
                            </w:r>
                          </w:p>
                          <w:p w14:paraId="37ECCB41">
                            <w:pPr>
                              <w:pStyle w:val="5"/>
                              <w:spacing w:before="38"/>
                              <w:ind w:left="865"/>
                            </w:pPr>
                            <w:r>
                              <w:t>As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product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moves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through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different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stages,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ownership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tokens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transferred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from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one</w:t>
                            </w:r>
                          </w:p>
                          <w:p w14:paraId="64D05713">
                            <w:pPr>
                              <w:pStyle w:val="5"/>
                              <w:spacing w:before="42"/>
                              <w:ind w:left="865"/>
                            </w:pPr>
                            <w:r>
                              <w:t>participant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next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(e.g., Manufacturer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→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Supplier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→ Distributor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→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Retailer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 xml:space="preserve">→ </w:t>
                            </w:r>
                            <w:r>
                              <w:rPr>
                                <w:spacing w:val="-2"/>
                              </w:rPr>
                              <w:t>Customer).</w:t>
                            </w:r>
                          </w:p>
                          <w:p w14:paraId="4F61EE0A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865"/>
                              </w:tabs>
                              <w:spacing w:before="45"/>
                              <w:ind w:left="865" w:right="0" w:hanging="36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Verification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and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Validation:</w:t>
                            </w:r>
                          </w:p>
                          <w:p w14:paraId="0C17B6D4">
                            <w:pPr>
                              <w:pStyle w:val="5"/>
                              <w:spacing w:before="36" w:line="276" w:lineRule="auto"/>
                              <w:ind w:left="865"/>
                            </w:pPr>
                            <w:r>
                              <w:t>Each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transfer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verified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by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blockchain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network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ensure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authenticity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prevent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double- spending of tokens.</w:t>
                            </w:r>
                          </w:p>
                          <w:p w14:paraId="465918E0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865"/>
                              </w:tabs>
                              <w:spacing w:before="6"/>
                              <w:ind w:left="865" w:right="0" w:hanging="36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Automatic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Settlement:</w:t>
                            </w:r>
                          </w:p>
                          <w:p w14:paraId="707E7087">
                            <w:pPr>
                              <w:pStyle w:val="5"/>
                              <w:spacing w:before="36" w:line="276" w:lineRule="auto"/>
                              <w:ind w:left="865"/>
                            </w:pPr>
                            <w:r>
                              <w:t>Once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product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reaches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customer,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smart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contracts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automatically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release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payment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the concerned parties.</w:t>
                            </w:r>
                          </w:p>
                          <w:p w14:paraId="2DE198D0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865"/>
                              </w:tabs>
                              <w:spacing w:before="4"/>
                              <w:ind w:left="865" w:right="0" w:hanging="36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Record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Maintenance:</w:t>
                            </w:r>
                          </w:p>
                          <w:p w14:paraId="03292C9F">
                            <w:pPr>
                              <w:pStyle w:val="5"/>
                              <w:spacing w:before="38" w:line="273" w:lineRule="auto"/>
                              <w:ind w:left="865" w:right="128"/>
                            </w:pPr>
                            <w:r>
                              <w:t>All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transactions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remain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permanently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stored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on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blockchain,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providing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complete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transparency and traceability.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6" o:spid="_x0000_s1026" o:spt="202" type="#_x0000_t202" style="position:absolute;left:0pt;margin-left:34.75pt;margin-top:5.55pt;height:455.55pt;width:523.65pt;mso-position-horizontal-relative:page;mso-wrap-distance-bottom:0pt;mso-wrap-distance-top:0pt;z-index:-251652096;mso-width-relative:page;mso-height-relative:page;" filled="f" stroked="t" coordsize="21600,21600" o:gfxdata="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PWRePzbAAAA&#10;CgEAAA8AAAAAAAAAAQAgAAAAIgAAAGRycy9kb3ducmV2LnhtbFBLAQIUABQAAAAIAIdO4kCIUBFj&#10;4QEAANoDAAAOAAAAAAAAAAEAIAAAACoBAABkcnMvZTJvRG9jLnhtbFBLBQYAAAAABgAGAFkBAAB9&#10;BQAAAAA=&#10;">
                <v:fill on="f" focussize="0,0"/>
                <v:stroke weight="0.5pt" color="#000000" joinstyle="round"/>
                <v:imagedata o:title=""/>
                <o:lock v:ext="edit" aspectratio="f"/>
                <v:textbox inset="0mm,0mm,0mm,0mm">
                  <w:txbxContent>
                    <w:p w14:paraId="12AA719E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865"/>
                        </w:tabs>
                        <w:spacing w:before="72"/>
                        <w:ind w:left="865" w:right="0" w:hanging="36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 xml:space="preserve">Identify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Participants:</w:t>
                      </w:r>
                    </w:p>
                    <w:p w14:paraId="7BD933FF">
                      <w:pPr>
                        <w:pStyle w:val="5"/>
                        <w:spacing w:before="36"/>
                        <w:ind w:left="865"/>
                      </w:pPr>
                      <w:r>
                        <w:t>Define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all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stakeholders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—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Manufacturer,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Supplier,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Transporter,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Distributor,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Retailer,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and</w:t>
                      </w:r>
                    </w:p>
                    <w:p w14:paraId="03E23A03">
                      <w:pPr>
                        <w:pStyle w:val="5"/>
                        <w:spacing w:before="41"/>
                        <w:ind w:left="865"/>
                      </w:pPr>
                      <w:r>
                        <w:rPr>
                          <w:spacing w:val="-2"/>
                        </w:rPr>
                        <w:t>Customer.</w:t>
                      </w:r>
                    </w:p>
                    <w:p w14:paraId="2467B0F1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865"/>
                        </w:tabs>
                        <w:spacing w:before="46"/>
                        <w:ind w:left="865" w:right="0" w:hanging="36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Token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Creation:</w:t>
                      </w:r>
                    </w:p>
                    <w:p w14:paraId="7019B14C">
                      <w:pPr>
                        <w:pStyle w:val="5"/>
                        <w:spacing w:before="38" w:line="276" w:lineRule="auto"/>
                        <w:ind w:left="865" w:right="128"/>
                      </w:pPr>
                      <w:r>
                        <w:t>Create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digital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tokens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representing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goods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or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product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batches.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Each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token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contains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product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ID, origin, and value.</w:t>
                      </w:r>
                    </w:p>
                    <w:p w14:paraId="6F199053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865"/>
                        </w:tabs>
                        <w:spacing w:before="4"/>
                        <w:ind w:left="865" w:right="0" w:hanging="36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Smart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Contract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Setup:</w:t>
                      </w:r>
                    </w:p>
                    <w:p w14:paraId="511252D9">
                      <w:pPr>
                        <w:pStyle w:val="5"/>
                        <w:spacing w:before="36" w:line="278" w:lineRule="auto"/>
                        <w:ind w:left="865"/>
                      </w:pPr>
                      <w:r>
                        <w:t>Establish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smart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contracts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that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govern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token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transfer,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payment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release,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verification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 xml:space="preserve">product </w:t>
                      </w:r>
                      <w:r>
                        <w:rPr>
                          <w:spacing w:val="-2"/>
                        </w:rPr>
                        <w:t>conditions.</w:t>
                      </w:r>
                    </w:p>
                    <w:p w14:paraId="6D5DED00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865"/>
                        </w:tabs>
                        <w:spacing w:before="0"/>
                        <w:ind w:left="865" w:right="0" w:hanging="36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Product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Registration:</w:t>
                      </w:r>
                    </w:p>
                    <w:p w14:paraId="7630674C">
                      <w:pPr>
                        <w:pStyle w:val="5"/>
                        <w:spacing w:before="36"/>
                        <w:ind w:left="865"/>
                      </w:pPr>
                      <w:r>
                        <w:t>The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manufacturer registers the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product by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assigning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tokens that represent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items being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shipped.</w:t>
                      </w:r>
                    </w:p>
                    <w:p w14:paraId="70D68E50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865"/>
                        </w:tabs>
                        <w:spacing w:before="46"/>
                        <w:ind w:left="865" w:right="0" w:hanging="36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Token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Transfer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Through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Supply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 xml:space="preserve"> Chain:</w:t>
                      </w:r>
                    </w:p>
                    <w:p w14:paraId="37ECCB41">
                      <w:pPr>
                        <w:pStyle w:val="5"/>
                        <w:spacing w:before="38"/>
                        <w:ind w:left="865"/>
                      </w:pPr>
                      <w:r>
                        <w:t>As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product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moves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through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different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stages,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ownership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tokens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transferred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from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one</w:t>
                      </w:r>
                    </w:p>
                    <w:p w14:paraId="64D05713">
                      <w:pPr>
                        <w:pStyle w:val="5"/>
                        <w:spacing w:before="42"/>
                        <w:ind w:left="865"/>
                      </w:pPr>
                      <w:r>
                        <w:t>participant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next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(e.g., Manufacturer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→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Supplier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→ Distributor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→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Retailer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 xml:space="preserve">→ </w:t>
                      </w:r>
                      <w:r>
                        <w:rPr>
                          <w:spacing w:val="-2"/>
                        </w:rPr>
                        <w:t>Customer).</w:t>
                      </w:r>
                    </w:p>
                    <w:p w14:paraId="4F61EE0A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865"/>
                        </w:tabs>
                        <w:spacing w:before="45"/>
                        <w:ind w:left="865" w:right="0" w:hanging="36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Verification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and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Validation:</w:t>
                      </w:r>
                    </w:p>
                    <w:p w14:paraId="0C17B6D4">
                      <w:pPr>
                        <w:pStyle w:val="5"/>
                        <w:spacing w:before="36" w:line="276" w:lineRule="auto"/>
                        <w:ind w:left="865"/>
                      </w:pPr>
                      <w:r>
                        <w:t>Each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transfer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verified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by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blockchain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network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ensure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authenticity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prevent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double- spending of tokens.</w:t>
                      </w:r>
                    </w:p>
                    <w:p w14:paraId="465918E0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865"/>
                        </w:tabs>
                        <w:spacing w:before="6"/>
                        <w:ind w:left="865" w:right="0" w:hanging="36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Automatic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Settlement:</w:t>
                      </w:r>
                    </w:p>
                    <w:p w14:paraId="707E7087">
                      <w:pPr>
                        <w:pStyle w:val="5"/>
                        <w:spacing w:before="36" w:line="276" w:lineRule="auto"/>
                        <w:ind w:left="865"/>
                      </w:pPr>
                      <w:r>
                        <w:t>Once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product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reaches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customer,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smart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contracts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automatically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release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payment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the concerned parties.</w:t>
                      </w:r>
                    </w:p>
                    <w:p w14:paraId="2DE198D0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865"/>
                        </w:tabs>
                        <w:spacing w:before="4"/>
                        <w:ind w:left="865" w:right="0" w:hanging="36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Record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Maintenance:</w:t>
                      </w:r>
                    </w:p>
                    <w:p w14:paraId="03292C9F">
                      <w:pPr>
                        <w:pStyle w:val="5"/>
                        <w:spacing w:before="38" w:line="273" w:lineRule="auto"/>
                        <w:ind w:left="865" w:right="128"/>
                      </w:pPr>
                      <w:r>
                        <w:t>All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transactions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remain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permanently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stored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on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blockchain,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providing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complete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transparency and traceability.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6C29154D">
      <w:pPr>
        <w:spacing w:before="157"/>
        <w:ind w:left="249" w:right="0" w:firstLine="0"/>
        <w:jc w:val="left"/>
        <w:rPr>
          <w:sz w:val="32"/>
        </w:rPr>
      </w:pPr>
      <w:r>
        <w:rPr>
          <w:spacing w:val="-4"/>
          <w:sz w:val="32"/>
        </w:rPr>
        <w:t>Software</w:t>
      </w:r>
      <w:r>
        <w:rPr>
          <w:spacing w:val="-8"/>
          <w:sz w:val="32"/>
        </w:rPr>
        <w:t xml:space="preserve"> </w:t>
      </w:r>
      <w:r>
        <w:rPr>
          <w:spacing w:val="-4"/>
          <w:sz w:val="32"/>
        </w:rPr>
        <w:t>used:</w:t>
      </w:r>
    </w:p>
    <w:p w14:paraId="671458B6">
      <w:pPr>
        <w:pStyle w:val="5"/>
        <w:spacing w:before="1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428625</wp:posOffset>
                </wp:positionH>
                <wp:positionV relativeFrom="paragraph">
                  <wp:posOffset>72390</wp:posOffset>
                </wp:positionV>
                <wp:extent cx="6670675" cy="834390"/>
                <wp:effectExtent l="0" t="0" r="0" b="0"/>
                <wp:wrapTopAndBottom/>
                <wp:docPr id="27" name="Text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70675" cy="834390"/>
                        </a:xfrm>
                        <a:prstGeom prst="rect">
                          <a:avLst/>
                        </a:prstGeom>
                        <a:ln w="10798">
                          <a:solidFill>
                            <a:srgbClr val="1F1E1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320AACE"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720"/>
                              </w:tabs>
                              <w:spacing w:before="0" w:after="0" w:line="270" w:lineRule="exact"/>
                              <w:ind w:left="720" w:right="0" w:hanging="360"/>
                              <w:jc w:val="left"/>
                            </w:pPr>
                            <w:r>
                              <w:t xml:space="preserve">VS </w:t>
                            </w:r>
                            <w:r>
                              <w:rPr>
                                <w:spacing w:val="-2"/>
                              </w:rPr>
                              <w:t>Code.</w:t>
                            </w:r>
                          </w:p>
                          <w:p w14:paraId="34C0C3DA"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720"/>
                              </w:tabs>
                              <w:spacing w:before="0" w:after="0" w:line="240" w:lineRule="auto"/>
                              <w:ind w:left="720" w:right="0" w:hanging="360"/>
                              <w:jc w:val="left"/>
                            </w:pPr>
                            <w:r>
                              <w:t>MS</w:t>
                            </w:r>
                            <w:r>
                              <w:rPr>
                                <w:spacing w:val="-2"/>
                              </w:rPr>
                              <w:t xml:space="preserve"> Word.</w:t>
                            </w:r>
                          </w:p>
                          <w:p w14:paraId="4A4593E5"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720"/>
                              </w:tabs>
                              <w:spacing w:before="5" w:after="0" w:line="240" w:lineRule="auto"/>
                              <w:ind w:left="720" w:right="0" w:hanging="360"/>
                              <w:jc w:val="left"/>
                            </w:pPr>
                            <w:r>
                              <w:t>Brave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for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researching.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7" o:spid="_x0000_s1026" o:spt="202" type="#_x0000_t202" style="position:absolute;left:0pt;margin-left:33.75pt;margin-top:5.7pt;height:65.7pt;width:525.25pt;mso-position-horizontal-relative:page;mso-wrap-distance-bottom:0pt;mso-wrap-distance-top:0pt;z-index:-251651072;mso-width-relative:page;mso-height-relative:page;" filled="f" stroked="t" coordsize="21600,21600" o:gfxdata="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bPv7mdYA&#10;AAAKAQAADwAAAAAAAAABACAAAAAiAAAAZHJzL2Rvd25yZXYueG1sUEsBAhQAFAAAAAgAh07iQNqv&#10;aDroAQAA2gMAAA4AAAAAAAAAAQAgAAAAJQEAAGRycy9lMm9Eb2MueG1sUEsFBgAAAAAGAAYAWQEA&#10;AH8FAAAAAA==&#10;">
                <v:fill on="f" focussize="0,0"/>
                <v:stroke weight="0.850236220472441pt" color="#1F1E1F" joinstyle="round"/>
                <v:imagedata o:title=""/>
                <o:lock v:ext="edit" aspectratio="f"/>
                <v:textbox inset="0mm,0mm,0mm,0mm">
                  <w:txbxContent>
                    <w:p w14:paraId="5320AACE">
                      <w:pPr>
                        <w:pStyle w:val="5"/>
                        <w:numPr>
                          <w:ilvl w:val="0"/>
                          <w:numId w:val="2"/>
                        </w:numPr>
                        <w:tabs>
                          <w:tab w:val="left" w:pos="720"/>
                        </w:tabs>
                        <w:spacing w:before="0" w:after="0" w:line="270" w:lineRule="exact"/>
                        <w:ind w:left="720" w:right="0" w:hanging="360"/>
                        <w:jc w:val="left"/>
                      </w:pPr>
                      <w:r>
                        <w:t xml:space="preserve">VS </w:t>
                      </w:r>
                      <w:r>
                        <w:rPr>
                          <w:spacing w:val="-2"/>
                        </w:rPr>
                        <w:t>Code.</w:t>
                      </w:r>
                    </w:p>
                    <w:p w14:paraId="34C0C3DA">
                      <w:pPr>
                        <w:pStyle w:val="5"/>
                        <w:numPr>
                          <w:ilvl w:val="0"/>
                          <w:numId w:val="2"/>
                        </w:numPr>
                        <w:tabs>
                          <w:tab w:val="left" w:pos="720"/>
                        </w:tabs>
                        <w:spacing w:before="0" w:after="0" w:line="240" w:lineRule="auto"/>
                        <w:ind w:left="720" w:right="0" w:hanging="360"/>
                        <w:jc w:val="left"/>
                      </w:pPr>
                      <w:r>
                        <w:t>MS</w:t>
                      </w:r>
                      <w:r>
                        <w:rPr>
                          <w:spacing w:val="-2"/>
                        </w:rPr>
                        <w:t xml:space="preserve"> Word.</w:t>
                      </w:r>
                    </w:p>
                    <w:p w14:paraId="4A4593E5">
                      <w:pPr>
                        <w:pStyle w:val="5"/>
                        <w:numPr>
                          <w:ilvl w:val="0"/>
                          <w:numId w:val="2"/>
                        </w:numPr>
                        <w:tabs>
                          <w:tab w:val="left" w:pos="720"/>
                        </w:tabs>
                        <w:spacing w:before="5" w:after="0" w:line="240" w:lineRule="auto"/>
                        <w:ind w:left="720" w:right="0" w:hanging="360"/>
                        <w:jc w:val="left"/>
                      </w:pPr>
                      <w:r>
                        <w:t>Brave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for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researching.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7C62880C">
      <w:pPr>
        <w:pStyle w:val="5"/>
        <w:spacing w:after="0"/>
        <w:rPr>
          <w:sz w:val="7"/>
        </w:rPr>
        <w:sectPr>
          <w:footerReference r:id="rId5" w:type="default"/>
          <w:type w:val="continuous"/>
          <w:pgSz w:w="11940" w:h="16860"/>
          <w:pgMar w:top="700" w:right="566" w:bottom="1180" w:left="566" w:header="0" w:footer="985" w:gutter="0"/>
          <w:pgNumType w:start="1"/>
          <w:cols w:space="720" w:num="1"/>
        </w:sectPr>
      </w:pPr>
    </w:p>
    <w:p w14:paraId="6E2F3BDE">
      <w:pPr>
        <w:pStyle w:val="2"/>
        <w:spacing w:before="236"/>
        <w:ind w:left="293"/>
      </w:pPr>
      <w:r>
        <w:rPr>
          <w:color w:val="1F1D1E"/>
          <w:spacing w:val="-4"/>
          <w:position w:val="1"/>
        </w:rPr>
        <w:t>*</w:t>
      </w:r>
      <w:r>
        <w:rPr>
          <w:color w:val="1F1D1E"/>
          <w:spacing w:val="6"/>
          <w:position w:val="1"/>
        </w:rPr>
        <w:t xml:space="preserve"> </w:t>
      </w:r>
      <w:r>
        <w:rPr>
          <w:color w:val="1F1D1E"/>
          <w:spacing w:val="-4"/>
        </w:rPr>
        <w:t>Implementation</w:t>
      </w:r>
      <w:r>
        <w:rPr>
          <w:color w:val="1F1D1E"/>
          <w:spacing w:val="-16"/>
        </w:rPr>
        <w:t xml:space="preserve"> </w:t>
      </w:r>
      <w:r>
        <w:rPr>
          <w:color w:val="1F1D1E"/>
          <w:spacing w:val="-4"/>
        </w:rPr>
        <w:t>Phase:</w:t>
      </w:r>
      <w:r>
        <w:rPr>
          <w:color w:val="1F1D1E"/>
          <w:spacing w:val="-17"/>
        </w:rPr>
        <w:t xml:space="preserve"> </w:t>
      </w:r>
      <w:r>
        <w:rPr>
          <w:color w:val="1F1D1E"/>
          <w:spacing w:val="-4"/>
        </w:rPr>
        <w:t>Final</w:t>
      </w:r>
      <w:r>
        <w:rPr>
          <w:color w:val="1F1D1E"/>
          <w:spacing w:val="-15"/>
        </w:rPr>
        <w:t xml:space="preserve"> </w:t>
      </w:r>
      <w:r>
        <w:rPr>
          <w:color w:val="1F1D1E"/>
          <w:spacing w:val="-4"/>
        </w:rPr>
        <w:t>Output</w:t>
      </w:r>
      <w:r>
        <w:rPr>
          <w:color w:val="1F1D1E"/>
          <w:spacing w:val="-18"/>
        </w:rPr>
        <w:t xml:space="preserve"> </w:t>
      </w:r>
      <w:r>
        <w:rPr>
          <w:color w:val="1F1D1E"/>
          <w:spacing w:val="-4"/>
        </w:rPr>
        <w:t>(no</w:t>
      </w:r>
      <w:r>
        <w:rPr>
          <w:color w:val="1F1D1E"/>
          <w:spacing w:val="-18"/>
        </w:rPr>
        <w:t xml:space="preserve"> </w:t>
      </w:r>
      <w:r>
        <w:rPr>
          <w:color w:val="1F1D1E"/>
          <w:spacing w:val="-4"/>
        </w:rPr>
        <w:t>error)</w:t>
      </w:r>
    </w:p>
    <w:p w14:paraId="5E218B6A">
      <w:pPr>
        <w:pStyle w:val="5"/>
        <w:spacing w:before="23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535940</wp:posOffset>
                </wp:positionH>
                <wp:positionV relativeFrom="paragraph">
                  <wp:posOffset>179070</wp:posOffset>
                </wp:positionV>
                <wp:extent cx="6636385" cy="4997450"/>
                <wp:effectExtent l="0" t="0" r="0" b="0"/>
                <wp:wrapTopAndBottom/>
                <wp:docPr id="34" name="Text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36384" cy="499745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0EBAF39">
                            <w:pPr>
                              <w:pStyle w:val="5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865"/>
                              </w:tabs>
                              <w:spacing w:before="67" w:after="0" w:line="240" w:lineRule="auto"/>
                              <w:ind w:left="865" w:right="0" w:hanging="360"/>
                              <w:jc w:val="left"/>
                            </w:pPr>
                            <w:r>
                              <w:t>The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supply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chain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participants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are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registered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on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 xml:space="preserve">the blockchain </w:t>
                            </w:r>
                            <w:r>
                              <w:rPr>
                                <w:spacing w:val="-2"/>
                              </w:rPr>
                              <w:t>network.</w:t>
                            </w:r>
                          </w:p>
                          <w:p w14:paraId="1493D3C7">
                            <w:pPr>
                              <w:pStyle w:val="5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865"/>
                              </w:tabs>
                              <w:spacing w:before="137" w:after="0" w:line="240" w:lineRule="auto"/>
                              <w:ind w:left="865" w:right="0" w:hanging="360"/>
                              <w:jc w:val="left"/>
                            </w:pPr>
                            <w:r>
                              <w:t>The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manufacturer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issues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tokens</w:t>
                            </w:r>
                            <w:r>
                              <w:rPr>
                                <w:b/>
                                <w:spacing w:val="-1"/>
                              </w:rPr>
                              <w:t xml:space="preserve"> </w:t>
                            </w:r>
                            <w:r>
                              <w:t>representing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goods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be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shipped.</w:t>
                            </w:r>
                          </w:p>
                          <w:p w14:paraId="3A5B3364">
                            <w:pPr>
                              <w:pStyle w:val="5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865"/>
                              </w:tabs>
                              <w:spacing w:before="139" w:after="0" w:line="240" w:lineRule="auto"/>
                              <w:ind w:left="865" w:right="0" w:hanging="360"/>
                              <w:jc w:val="left"/>
                            </w:pPr>
                            <w:r>
                              <w:t>These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tokens are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transferred to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supplier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upon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material delivery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confirmation.</w:t>
                            </w:r>
                          </w:p>
                          <w:p w14:paraId="35A73E69">
                            <w:pPr>
                              <w:pStyle w:val="5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865"/>
                              </w:tabs>
                              <w:spacing w:before="137" w:after="0" w:line="360" w:lineRule="auto"/>
                              <w:ind w:left="865" w:right="603" w:hanging="360"/>
                              <w:jc w:val="left"/>
                            </w:pPr>
                            <w:r>
                              <w:t>As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goods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move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further,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token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ownership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passes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transporter,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distributor,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 xml:space="preserve">retailer </w:t>
                            </w:r>
                            <w:r>
                              <w:rPr>
                                <w:spacing w:val="-2"/>
                              </w:rPr>
                              <w:t>sequentially.</w:t>
                            </w:r>
                          </w:p>
                          <w:p w14:paraId="0BF3A070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865"/>
                              </w:tabs>
                              <w:spacing w:before="0"/>
                              <w:ind w:left="865" w:right="0" w:hanging="36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Each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transfer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is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recorded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and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validated</w:t>
                            </w:r>
                            <w:r>
                              <w:rPr>
                                <w:b/>
                                <w:spacing w:val="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on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the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blockchain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ledger.</w:t>
                            </w:r>
                          </w:p>
                          <w:p w14:paraId="2E429AE6">
                            <w:pPr>
                              <w:pStyle w:val="5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865"/>
                              </w:tabs>
                              <w:spacing w:before="139" w:after="0" w:line="240" w:lineRule="auto"/>
                              <w:ind w:left="865" w:right="0" w:hanging="360"/>
                              <w:jc w:val="left"/>
                            </w:pPr>
                            <w:r>
                              <w:t>Smart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contracts automatically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trigger payments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once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delivery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terms are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met.</w:t>
                            </w:r>
                          </w:p>
                          <w:p w14:paraId="245CFE63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865"/>
                              </w:tabs>
                              <w:spacing w:before="137"/>
                              <w:ind w:left="865" w:right="0" w:hanging="36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The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final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customer receives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both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 xml:space="preserve">the </w:t>
                            </w:r>
                            <w:r>
                              <w:rPr>
                                <w:b/>
                                <w:sz w:val="24"/>
                              </w:rPr>
                              <w:t>product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and</w:t>
                            </w:r>
                            <w:r>
                              <w:rPr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its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digital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ownership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record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(token)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.</w:t>
                            </w:r>
                          </w:p>
                          <w:p w14:paraId="70B18A4D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865"/>
                              </w:tabs>
                              <w:spacing w:before="140" w:line="360" w:lineRule="auto"/>
                              <w:ind w:left="865" w:right="791" w:hanging="36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The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blockchain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ledger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now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holds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a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complete,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verifiable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history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of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every</w:t>
                            </w:r>
                            <w:r>
                              <w:rPr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transaction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in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the supply chain.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4" o:spid="_x0000_s1026" o:spt="202" type="#_x0000_t202" style="position:absolute;left:0pt;margin-left:42.2pt;margin-top:14.1pt;height:393.5pt;width:522.55pt;mso-position-horizontal-relative:page;mso-wrap-distance-bottom:0pt;mso-wrap-distance-top:0pt;z-index:-251651072;mso-width-relative:page;mso-height-relative:page;" filled="f" stroked="t" coordsize="21600,21600" o:gfxdata="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7tOPfdsA&#10;AAAKAQAADwAAAAAAAAABACAAAAAiAAAAZHJzL2Rvd25yZXYueG1sUEsBAhQAFAAAAAgAh07iQJB2&#10;eIXjAQAA2gMAAA4AAAAAAAAAAQAgAAAAKgEAAGRycy9lMm9Eb2MueG1sUEsFBgAAAAAGAAYAWQEA&#10;AH8FAAAAAA==&#10;">
                <v:fill on="f" focussize="0,0"/>
                <v:stroke weight="0.5pt" color="#000000" joinstyle="round"/>
                <v:imagedata o:title=""/>
                <o:lock v:ext="edit" aspectratio="f"/>
                <v:textbox inset="0mm,0mm,0mm,0mm">
                  <w:txbxContent>
                    <w:p w14:paraId="60EBAF39">
                      <w:pPr>
                        <w:pStyle w:val="5"/>
                        <w:numPr>
                          <w:ilvl w:val="0"/>
                          <w:numId w:val="3"/>
                        </w:numPr>
                        <w:tabs>
                          <w:tab w:val="left" w:pos="865"/>
                        </w:tabs>
                        <w:spacing w:before="67" w:after="0" w:line="240" w:lineRule="auto"/>
                        <w:ind w:left="865" w:right="0" w:hanging="360"/>
                        <w:jc w:val="left"/>
                      </w:pPr>
                      <w:r>
                        <w:t>The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supply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chain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participants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are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registered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on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 xml:space="preserve">the blockchain </w:t>
                      </w:r>
                      <w:r>
                        <w:rPr>
                          <w:spacing w:val="-2"/>
                        </w:rPr>
                        <w:t>network.</w:t>
                      </w:r>
                    </w:p>
                    <w:p w14:paraId="1493D3C7">
                      <w:pPr>
                        <w:pStyle w:val="5"/>
                        <w:numPr>
                          <w:ilvl w:val="0"/>
                          <w:numId w:val="3"/>
                        </w:numPr>
                        <w:tabs>
                          <w:tab w:val="left" w:pos="865"/>
                        </w:tabs>
                        <w:spacing w:before="137" w:after="0" w:line="240" w:lineRule="auto"/>
                        <w:ind w:left="865" w:right="0" w:hanging="360"/>
                        <w:jc w:val="left"/>
                      </w:pPr>
                      <w:r>
                        <w:t>The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manufacturer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issues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rPr>
                          <w:b/>
                        </w:rPr>
                        <w:t>tokens</w:t>
                      </w:r>
                      <w:r>
                        <w:rPr>
                          <w:b/>
                          <w:spacing w:val="-1"/>
                        </w:rPr>
                        <w:t xml:space="preserve"> </w:t>
                      </w:r>
                      <w:r>
                        <w:t>representing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goods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be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shipped.</w:t>
                      </w:r>
                    </w:p>
                    <w:p w14:paraId="3A5B3364">
                      <w:pPr>
                        <w:pStyle w:val="5"/>
                        <w:numPr>
                          <w:ilvl w:val="0"/>
                          <w:numId w:val="3"/>
                        </w:numPr>
                        <w:tabs>
                          <w:tab w:val="left" w:pos="865"/>
                        </w:tabs>
                        <w:spacing w:before="139" w:after="0" w:line="240" w:lineRule="auto"/>
                        <w:ind w:left="865" w:right="0" w:hanging="360"/>
                        <w:jc w:val="left"/>
                      </w:pPr>
                      <w:r>
                        <w:t>These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tokens are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transferred to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supplier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upon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material delivery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confirmation.</w:t>
                      </w:r>
                    </w:p>
                    <w:p w14:paraId="35A73E69">
                      <w:pPr>
                        <w:pStyle w:val="5"/>
                        <w:numPr>
                          <w:ilvl w:val="0"/>
                          <w:numId w:val="3"/>
                        </w:numPr>
                        <w:tabs>
                          <w:tab w:val="left" w:pos="865"/>
                        </w:tabs>
                        <w:spacing w:before="137" w:after="0" w:line="360" w:lineRule="auto"/>
                        <w:ind w:left="865" w:right="603" w:hanging="360"/>
                        <w:jc w:val="left"/>
                      </w:pPr>
                      <w:r>
                        <w:t>As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goods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move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further,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token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ownership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passes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transporter,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distributor,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 xml:space="preserve">retailer </w:t>
                      </w:r>
                      <w:r>
                        <w:rPr>
                          <w:spacing w:val="-2"/>
                        </w:rPr>
                        <w:t>sequentially.</w:t>
                      </w:r>
                    </w:p>
                    <w:p w14:paraId="0BF3A070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865"/>
                        </w:tabs>
                        <w:spacing w:before="0"/>
                        <w:ind w:left="865" w:right="0" w:hanging="36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Each</w:t>
                      </w:r>
                      <w:r>
                        <w:rPr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transfer</w:t>
                      </w:r>
                      <w:r>
                        <w:rPr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is</w:t>
                      </w:r>
                      <w:r>
                        <w:rPr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recorded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and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validated</w:t>
                      </w:r>
                      <w:r>
                        <w:rPr>
                          <w:b/>
                          <w:spacing w:val="2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on</w:t>
                      </w:r>
                      <w:r>
                        <w:rPr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the</w:t>
                      </w:r>
                      <w:r>
                        <w:rPr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blockchain</w:t>
                      </w:r>
                      <w:r>
                        <w:rPr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spacing w:val="-2"/>
                          <w:sz w:val="24"/>
                        </w:rPr>
                        <w:t>ledger.</w:t>
                      </w:r>
                    </w:p>
                    <w:p w14:paraId="2E429AE6">
                      <w:pPr>
                        <w:pStyle w:val="5"/>
                        <w:numPr>
                          <w:ilvl w:val="0"/>
                          <w:numId w:val="3"/>
                        </w:numPr>
                        <w:tabs>
                          <w:tab w:val="left" w:pos="865"/>
                        </w:tabs>
                        <w:spacing w:before="139" w:after="0" w:line="240" w:lineRule="auto"/>
                        <w:ind w:left="865" w:right="0" w:hanging="360"/>
                        <w:jc w:val="left"/>
                      </w:pPr>
                      <w:r>
                        <w:t>Smart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contracts automatically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trigger payments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once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delivery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terms are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met.</w:t>
                      </w:r>
                    </w:p>
                    <w:p w14:paraId="245CFE63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865"/>
                        </w:tabs>
                        <w:spacing w:before="137"/>
                        <w:ind w:left="865" w:right="0" w:hanging="36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The</w:t>
                      </w:r>
                      <w:r>
                        <w:rPr>
                          <w:spacing w:val="-6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final</w:t>
                      </w:r>
                      <w:r>
                        <w:rPr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customer receives</w:t>
                      </w:r>
                      <w:r>
                        <w:rPr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both</w:t>
                      </w:r>
                      <w:r>
                        <w:rPr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 xml:space="preserve">the </w:t>
                      </w:r>
                      <w:r>
                        <w:rPr>
                          <w:b/>
                          <w:sz w:val="24"/>
                        </w:rPr>
                        <w:t>product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and</w:t>
                      </w:r>
                      <w:r>
                        <w:rPr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its</w:t>
                      </w:r>
                      <w:r>
                        <w:rPr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digital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ownership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record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(token)</w:t>
                      </w:r>
                      <w:r>
                        <w:rPr>
                          <w:spacing w:val="-2"/>
                          <w:sz w:val="24"/>
                        </w:rPr>
                        <w:t>.</w:t>
                      </w:r>
                    </w:p>
                    <w:p w14:paraId="70B18A4D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865"/>
                        </w:tabs>
                        <w:spacing w:before="140" w:line="360" w:lineRule="auto"/>
                        <w:ind w:left="865" w:right="791" w:hanging="36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The</w:t>
                      </w:r>
                      <w:r>
                        <w:rPr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blockchain</w:t>
                      </w:r>
                      <w:r>
                        <w:rPr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ledger</w:t>
                      </w:r>
                      <w:r>
                        <w:rPr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now</w:t>
                      </w:r>
                      <w:r>
                        <w:rPr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holds</w:t>
                      </w:r>
                      <w:r>
                        <w:rPr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a</w:t>
                      </w:r>
                      <w:r>
                        <w:rPr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complete,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verifiable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history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of</w:t>
                      </w:r>
                      <w:r>
                        <w:rPr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every</w:t>
                      </w:r>
                      <w:r>
                        <w:rPr>
                          <w:spacing w:val="-8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transaction</w:t>
                      </w:r>
                      <w:r>
                        <w:rPr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in</w:t>
                      </w:r>
                      <w:r>
                        <w:rPr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the supply chain.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61B9546E">
      <w:pPr>
        <w:spacing w:before="129"/>
        <w:ind w:left="141" w:right="0" w:firstLine="0"/>
        <w:jc w:val="left"/>
        <w:rPr>
          <w:b/>
          <w:sz w:val="28"/>
        </w:rPr>
      </w:pPr>
      <w:r>
        <w:rPr>
          <w:b/>
          <w:sz w:val="28"/>
        </w:rPr>
        <w:t>*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Observations:</w:t>
      </w:r>
    </w:p>
    <w:p w14:paraId="7B8DC7F5">
      <w:pPr>
        <w:pStyle w:val="5"/>
        <w:spacing w:before="5"/>
        <w:rPr>
          <w:b/>
          <w:sz w:val="12"/>
        </w:rPr>
      </w:pPr>
      <w:r>
        <w:rPr>
          <w:b/>
          <w:sz w:val="12"/>
        </w:rPr>
        <mc:AlternateContent>
          <mc:Choice Requires="wps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page">
                  <wp:posOffset>533400</wp:posOffset>
                </wp:positionH>
                <wp:positionV relativeFrom="paragraph">
                  <wp:posOffset>108585</wp:posOffset>
                </wp:positionV>
                <wp:extent cx="6636385" cy="2486025"/>
                <wp:effectExtent l="0" t="0" r="0" b="0"/>
                <wp:wrapTopAndBottom/>
                <wp:docPr id="35" name="Text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36384" cy="248602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248010D">
                            <w:pPr>
                              <w:pStyle w:val="5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373"/>
                              </w:tabs>
                              <w:spacing w:before="67" w:after="0" w:line="240" w:lineRule="auto"/>
                              <w:ind w:left="373" w:right="0" w:hanging="230"/>
                              <w:jc w:val="left"/>
                            </w:pPr>
                            <w:r>
                              <w:t>Tokenization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simplifies asset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tracking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and ensures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product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authenticity.</w:t>
                            </w:r>
                          </w:p>
                          <w:p w14:paraId="57A7B68C">
                            <w:pPr>
                              <w:pStyle w:val="5"/>
                              <w:spacing w:before="4"/>
                            </w:pPr>
                          </w:p>
                          <w:p w14:paraId="7B5AC068">
                            <w:pPr>
                              <w:pStyle w:val="5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373"/>
                              </w:tabs>
                              <w:spacing w:before="0" w:after="0" w:line="240" w:lineRule="auto"/>
                              <w:ind w:left="373" w:right="0" w:hanging="230"/>
                              <w:jc w:val="left"/>
                            </w:pPr>
                            <w:r>
                              <w:t>Smart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contracts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reduce manual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intervention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automate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trust-based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operations.</w:t>
                            </w:r>
                          </w:p>
                          <w:p w14:paraId="58493F0E">
                            <w:pPr>
                              <w:pStyle w:val="5"/>
                              <w:spacing w:before="3"/>
                            </w:pPr>
                          </w:p>
                          <w:p w14:paraId="4B11F10D">
                            <w:pPr>
                              <w:pStyle w:val="5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373"/>
                              </w:tabs>
                              <w:spacing w:before="0" w:after="0" w:line="240" w:lineRule="auto"/>
                              <w:ind w:left="373" w:right="0" w:hanging="230"/>
                              <w:jc w:val="left"/>
                            </w:pPr>
                            <w:r>
                              <w:t>Real-time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data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transparency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enhances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accountability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between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participants.</w:t>
                            </w:r>
                          </w:p>
                          <w:p w14:paraId="3BDAAD8F">
                            <w:pPr>
                              <w:pStyle w:val="5"/>
                              <w:spacing w:before="7"/>
                            </w:pPr>
                          </w:p>
                          <w:p w14:paraId="22E8E4F5">
                            <w:pPr>
                              <w:pStyle w:val="5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373"/>
                              </w:tabs>
                              <w:spacing w:before="0" w:after="0" w:line="240" w:lineRule="auto"/>
                              <w:ind w:left="373" w:right="0" w:hanging="230"/>
                              <w:jc w:val="left"/>
                            </w:pPr>
                            <w:r>
                              <w:t>Digital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ownership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tokens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prevent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duplication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or counterfeit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goods.</w:t>
                            </w:r>
                          </w:p>
                          <w:p w14:paraId="63006737">
                            <w:pPr>
                              <w:pStyle w:val="5"/>
                              <w:spacing w:before="3"/>
                            </w:pPr>
                          </w:p>
                          <w:p w14:paraId="429CC2ED">
                            <w:pPr>
                              <w:pStyle w:val="5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373"/>
                              </w:tabs>
                              <w:spacing w:before="1" w:after="0" w:line="240" w:lineRule="auto"/>
                              <w:ind w:left="373" w:right="0" w:hanging="230"/>
                              <w:jc w:val="left"/>
                            </w:pPr>
                            <w:r>
                              <w:t>Faster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settlements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automated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payments improve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operational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efficiency.</w:t>
                            </w:r>
                          </w:p>
                          <w:p w14:paraId="080FA695">
                            <w:pPr>
                              <w:pStyle w:val="5"/>
                              <w:spacing w:before="3"/>
                            </w:pPr>
                          </w:p>
                          <w:p w14:paraId="0E9F7766">
                            <w:pPr>
                              <w:pStyle w:val="5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373"/>
                              </w:tabs>
                              <w:spacing w:before="0" w:after="0" w:line="240" w:lineRule="auto"/>
                              <w:ind w:left="373" w:right="0" w:hanging="230"/>
                              <w:jc w:val="left"/>
                            </w:pPr>
                            <w:r>
                              <w:t>Demonstrates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how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blockchain transforms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traditional supply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chains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into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t>digitally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verified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ecosystems.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5" o:spid="_x0000_s1026" o:spt="202" type="#_x0000_t202" style="position:absolute;left:0pt;margin-left:42pt;margin-top:8.55pt;height:195.75pt;width:522.55pt;mso-position-horizontal-relative:page;mso-wrap-distance-bottom:0pt;mso-wrap-distance-top:0pt;z-index:-251650048;mso-width-relative:page;mso-height-relative:page;" filled="f" stroked="t" coordsize="21600,21600" o:gfxdata="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PKFPNtsA&#10;AAAKAQAADwAAAAAAAAABACAAAAAiAAAAZHJzL2Rvd25yZXYueG1sUEsBAhQAFAAAAAgAh07iQICh&#10;LZTjAQAA2gMAAA4AAAAAAAAAAQAgAAAAKgEAAGRycy9lMm9Eb2MueG1sUEsFBgAAAAAGAAYAWQEA&#10;AH8FAAAAAA==&#10;">
                <v:fill on="f" focussize="0,0"/>
                <v:stroke weight="0.5pt" color="#000000" joinstyle="round"/>
                <v:imagedata o:title=""/>
                <o:lock v:ext="edit" aspectratio="f"/>
                <v:textbox inset="0mm,0mm,0mm,0mm">
                  <w:txbxContent>
                    <w:p w14:paraId="3248010D">
                      <w:pPr>
                        <w:pStyle w:val="5"/>
                        <w:numPr>
                          <w:ilvl w:val="0"/>
                          <w:numId w:val="4"/>
                        </w:numPr>
                        <w:tabs>
                          <w:tab w:val="left" w:pos="373"/>
                        </w:tabs>
                        <w:spacing w:before="67" w:after="0" w:line="240" w:lineRule="auto"/>
                        <w:ind w:left="373" w:right="0" w:hanging="230"/>
                        <w:jc w:val="left"/>
                      </w:pPr>
                      <w:r>
                        <w:t>Tokenization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simplifies asset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tracking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and ensures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product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authenticity.</w:t>
                      </w:r>
                    </w:p>
                    <w:p w14:paraId="57A7B68C">
                      <w:pPr>
                        <w:pStyle w:val="5"/>
                        <w:spacing w:before="4"/>
                      </w:pPr>
                    </w:p>
                    <w:p w14:paraId="7B5AC068">
                      <w:pPr>
                        <w:pStyle w:val="5"/>
                        <w:numPr>
                          <w:ilvl w:val="0"/>
                          <w:numId w:val="4"/>
                        </w:numPr>
                        <w:tabs>
                          <w:tab w:val="left" w:pos="373"/>
                        </w:tabs>
                        <w:spacing w:before="0" w:after="0" w:line="240" w:lineRule="auto"/>
                        <w:ind w:left="373" w:right="0" w:hanging="230"/>
                        <w:jc w:val="left"/>
                      </w:pPr>
                      <w:r>
                        <w:t>Smart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contracts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reduce manual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intervention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automate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trust-based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operations.</w:t>
                      </w:r>
                    </w:p>
                    <w:p w14:paraId="58493F0E">
                      <w:pPr>
                        <w:pStyle w:val="5"/>
                        <w:spacing w:before="3"/>
                      </w:pPr>
                    </w:p>
                    <w:p w14:paraId="4B11F10D">
                      <w:pPr>
                        <w:pStyle w:val="5"/>
                        <w:numPr>
                          <w:ilvl w:val="0"/>
                          <w:numId w:val="4"/>
                        </w:numPr>
                        <w:tabs>
                          <w:tab w:val="left" w:pos="373"/>
                        </w:tabs>
                        <w:spacing w:before="0" w:after="0" w:line="240" w:lineRule="auto"/>
                        <w:ind w:left="373" w:right="0" w:hanging="230"/>
                        <w:jc w:val="left"/>
                      </w:pPr>
                      <w:r>
                        <w:t>Real-time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data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transparency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enhances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accountability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between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participants.</w:t>
                      </w:r>
                    </w:p>
                    <w:p w14:paraId="3BDAAD8F">
                      <w:pPr>
                        <w:pStyle w:val="5"/>
                        <w:spacing w:before="7"/>
                      </w:pPr>
                    </w:p>
                    <w:p w14:paraId="22E8E4F5">
                      <w:pPr>
                        <w:pStyle w:val="5"/>
                        <w:numPr>
                          <w:ilvl w:val="0"/>
                          <w:numId w:val="4"/>
                        </w:numPr>
                        <w:tabs>
                          <w:tab w:val="left" w:pos="373"/>
                        </w:tabs>
                        <w:spacing w:before="0" w:after="0" w:line="240" w:lineRule="auto"/>
                        <w:ind w:left="373" w:right="0" w:hanging="230"/>
                        <w:jc w:val="left"/>
                      </w:pPr>
                      <w:r>
                        <w:t>Digital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ownership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tokens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prevent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duplication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or counterfeit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goods.</w:t>
                      </w:r>
                    </w:p>
                    <w:p w14:paraId="63006737">
                      <w:pPr>
                        <w:pStyle w:val="5"/>
                        <w:spacing w:before="3"/>
                      </w:pPr>
                    </w:p>
                    <w:p w14:paraId="429CC2ED">
                      <w:pPr>
                        <w:pStyle w:val="5"/>
                        <w:numPr>
                          <w:ilvl w:val="0"/>
                          <w:numId w:val="4"/>
                        </w:numPr>
                        <w:tabs>
                          <w:tab w:val="left" w:pos="373"/>
                        </w:tabs>
                        <w:spacing w:before="1" w:after="0" w:line="240" w:lineRule="auto"/>
                        <w:ind w:left="373" w:right="0" w:hanging="230"/>
                        <w:jc w:val="left"/>
                      </w:pPr>
                      <w:r>
                        <w:t>Faster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settlements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automated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payments improve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operational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efficiency.</w:t>
                      </w:r>
                    </w:p>
                    <w:p w14:paraId="080FA695">
                      <w:pPr>
                        <w:pStyle w:val="5"/>
                        <w:spacing w:before="3"/>
                      </w:pPr>
                    </w:p>
                    <w:p w14:paraId="0E9F7766">
                      <w:pPr>
                        <w:pStyle w:val="5"/>
                        <w:numPr>
                          <w:ilvl w:val="0"/>
                          <w:numId w:val="4"/>
                        </w:numPr>
                        <w:tabs>
                          <w:tab w:val="left" w:pos="373"/>
                        </w:tabs>
                        <w:spacing w:before="0" w:after="0" w:line="240" w:lineRule="auto"/>
                        <w:ind w:left="373" w:right="0" w:hanging="230"/>
                        <w:jc w:val="left"/>
                      </w:pPr>
                      <w:r>
                        <w:t>Demonstrates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how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blockchain transforms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traditional supply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chains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into</w:t>
                      </w:r>
                      <w:r>
                        <w:rPr>
                          <w:spacing w:val="7"/>
                        </w:rPr>
                        <w:t xml:space="preserve"> </w:t>
                      </w:r>
                      <w:r>
                        <w:t>digitally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verified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ecosystems.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4B3713D1">
      <w:pPr>
        <w:pStyle w:val="5"/>
        <w:spacing w:after="0"/>
        <w:rPr>
          <w:b/>
          <w:sz w:val="12"/>
        </w:rPr>
        <w:sectPr>
          <w:headerReference r:id="rId6" w:type="default"/>
          <w:footerReference r:id="rId7" w:type="default"/>
          <w:pgSz w:w="11940" w:h="16860"/>
          <w:pgMar w:top="1180" w:right="566" w:bottom="1180" w:left="566" w:header="907" w:footer="985" w:gutter="0"/>
          <w:cols w:space="720" w:num="1"/>
        </w:sectPr>
      </w:pPr>
    </w:p>
    <w:p w14:paraId="278FE3C3">
      <w:pPr>
        <w:pStyle w:val="5"/>
        <w:rPr>
          <w:b/>
          <w:sz w:val="20"/>
        </w:rPr>
      </w:pPr>
    </w:p>
    <w:p w14:paraId="109AB8BA">
      <w:pPr>
        <w:pStyle w:val="5"/>
        <w:rPr>
          <w:b/>
          <w:sz w:val="20"/>
        </w:rPr>
      </w:pPr>
    </w:p>
    <w:p w14:paraId="40E00BCF">
      <w:pPr>
        <w:pStyle w:val="5"/>
        <w:rPr>
          <w:b/>
          <w:sz w:val="20"/>
        </w:rPr>
      </w:pPr>
    </w:p>
    <w:p w14:paraId="1DD46AFA">
      <w:pPr>
        <w:pStyle w:val="5"/>
        <w:rPr>
          <w:b/>
          <w:sz w:val="20"/>
        </w:rPr>
      </w:pPr>
    </w:p>
    <w:p w14:paraId="380CCCF9">
      <w:pPr>
        <w:pStyle w:val="5"/>
        <w:rPr>
          <w:b/>
          <w:sz w:val="20"/>
        </w:rPr>
      </w:pPr>
    </w:p>
    <w:p w14:paraId="7A8CE217">
      <w:pPr>
        <w:pStyle w:val="5"/>
        <w:rPr>
          <w:b/>
          <w:sz w:val="20"/>
        </w:rPr>
      </w:pPr>
    </w:p>
    <w:p w14:paraId="1F327D07">
      <w:pPr>
        <w:pStyle w:val="5"/>
        <w:rPr>
          <w:b/>
          <w:sz w:val="20"/>
        </w:rPr>
      </w:pPr>
    </w:p>
    <w:p w14:paraId="6F05537B">
      <w:pPr>
        <w:pStyle w:val="5"/>
        <w:rPr>
          <w:b/>
          <w:sz w:val="20"/>
        </w:rPr>
      </w:pPr>
    </w:p>
    <w:p w14:paraId="116ABF3D">
      <w:pPr>
        <w:pStyle w:val="5"/>
        <w:rPr>
          <w:b/>
          <w:sz w:val="20"/>
        </w:rPr>
      </w:pPr>
    </w:p>
    <w:p w14:paraId="23883F98">
      <w:pPr>
        <w:pStyle w:val="5"/>
        <w:rPr>
          <w:b/>
          <w:sz w:val="20"/>
        </w:rPr>
      </w:pPr>
    </w:p>
    <w:p w14:paraId="3BDFA8F1">
      <w:pPr>
        <w:pStyle w:val="5"/>
        <w:rPr>
          <w:b/>
          <w:sz w:val="20"/>
        </w:rPr>
      </w:pPr>
    </w:p>
    <w:p w14:paraId="71DB08DD">
      <w:pPr>
        <w:pStyle w:val="5"/>
        <w:rPr>
          <w:b/>
          <w:sz w:val="20"/>
        </w:rPr>
      </w:pPr>
    </w:p>
    <w:p w14:paraId="3B6D076B">
      <w:pPr>
        <w:pStyle w:val="5"/>
        <w:rPr>
          <w:b/>
          <w:sz w:val="20"/>
        </w:rPr>
      </w:pPr>
    </w:p>
    <w:p w14:paraId="7BA9FAD2">
      <w:pPr>
        <w:pStyle w:val="5"/>
        <w:rPr>
          <w:b/>
          <w:sz w:val="20"/>
        </w:rPr>
      </w:pPr>
    </w:p>
    <w:p w14:paraId="4BAE0CEB">
      <w:pPr>
        <w:pStyle w:val="5"/>
        <w:rPr>
          <w:b/>
          <w:sz w:val="20"/>
        </w:rPr>
      </w:pPr>
    </w:p>
    <w:p w14:paraId="1C8DEE08">
      <w:pPr>
        <w:pStyle w:val="5"/>
        <w:rPr>
          <w:b/>
          <w:sz w:val="20"/>
        </w:rPr>
      </w:pPr>
    </w:p>
    <w:p w14:paraId="2A3E899A">
      <w:pPr>
        <w:pStyle w:val="5"/>
        <w:rPr>
          <w:b/>
          <w:sz w:val="20"/>
        </w:rPr>
      </w:pPr>
    </w:p>
    <w:p w14:paraId="025DED1A">
      <w:pPr>
        <w:pStyle w:val="5"/>
        <w:rPr>
          <w:b/>
          <w:sz w:val="20"/>
        </w:rPr>
      </w:pPr>
    </w:p>
    <w:p w14:paraId="4BE5E766">
      <w:pPr>
        <w:pStyle w:val="5"/>
        <w:rPr>
          <w:b/>
          <w:sz w:val="20"/>
        </w:rPr>
      </w:pPr>
    </w:p>
    <w:p w14:paraId="08E33B1B">
      <w:pPr>
        <w:pStyle w:val="5"/>
        <w:rPr>
          <w:b/>
          <w:sz w:val="20"/>
        </w:rPr>
      </w:pPr>
    </w:p>
    <w:p w14:paraId="71AFBDED">
      <w:pPr>
        <w:pStyle w:val="5"/>
        <w:rPr>
          <w:b/>
          <w:sz w:val="20"/>
        </w:rPr>
      </w:pPr>
    </w:p>
    <w:p w14:paraId="0A68396B">
      <w:pPr>
        <w:pStyle w:val="5"/>
        <w:rPr>
          <w:b/>
          <w:sz w:val="20"/>
        </w:rPr>
      </w:pPr>
    </w:p>
    <w:p w14:paraId="57AC141A">
      <w:pPr>
        <w:pStyle w:val="5"/>
        <w:rPr>
          <w:b/>
          <w:sz w:val="20"/>
        </w:rPr>
      </w:pPr>
    </w:p>
    <w:p w14:paraId="2DBD46B1">
      <w:pPr>
        <w:pStyle w:val="5"/>
        <w:rPr>
          <w:b/>
          <w:sz w:val="20"/>
        </w:rPr>
      </w:pPr>
    </w:p>
    <w:p w14:paraId="16A87B52">
      <w:pPr>
        <w:pStyle w:val="5"/>
        <w:rPr>
          <w:b/>
          <w:sz w:val="20"/>
        </w:rPr>
      </w:pPr>
    </w:p>
    <w:p w14:paraId="3643DCA8">
      <w:pPr>
        <w:pStyle w:val="5"/>
        <w:rPr>
          <w:b/>
          <w:sz w:val="20"/>
        </w:rPr>
      </w:pPr>
    </w:p>
    <w:p w14:paraId="27B60553">
      <w:pPr>
        <w:pStyle w:val="5"/>
        <w:spacing w:before="4"/>
        <w:rPr>
          <w:rFonts w:ascii="Arial"/>
          <w:b/>
          <w:i/>
          <w:sz w:val="17"/>
        </w:rPr>
      </w:pPr>
    </w:p>
    <w:p w14:paraId="4232AD22">
      <w:pPr>
        <w:pStyle w:val="5"/>
        <w:spacing w:before="4"/>
        <w:rPr>
          <w:rFonts w:ascii="Arial"/>
          <w:b/>
          <w:i/>
          <w:sz w:val="17"/>
        </w:rPr>
      </w:pPr>
    </w:p>
    <w:p w14:paraId="764D0989">
      <w:pPr>
        <w:pStyle w:val="5"/>
        <w:spacing w:before="4"/>
        <w:rPr>
          <w:rFonts w:ascii="Arial"/>
          <w:b/>
          <w:i/>
          <w:sz w:val="17"/>
        </w:rPr>
      </w:pPr>
    </w:p>
    <w:p w14:paraId="136F1678">
      <w:pPr>
        <w:pStyle w:val="5"/>
        <w:spacing w:before="4"/>
        <w:rPr>
          <w:rFonts w:ascii="Arial"/>
          <w:b/>
          <w:i/>
          <w:sz w:val="17"/>
        </w:rPr>
      </w:pPr>
    </w:p>
    <w:p w14:paraId="66409E6E">
      <w:pPr>
        <w:pStyle w:val="5"/>
        <w:spacing w:before="4"/>
        <w:rPr>
          <w:rFonts w:ascii="Arial"/>
          <w:b/>
          <w:i/>
          <w:sz w:val="17"/>
        </w:rPr>
      </w:pPr>
    </w:p>
    <w:p w14:paraId="4B895F52">
      <w:pPr>
        <w:pStyle w:val="5"/>
        <w:spacing w:before="4"/>
        <w:rPr>
          <w:rFonts w:ascii="Arial"/>
          <w:b/>
          <w:i/>
          <w:sz w:val="17"/>
        </w:rPr>
      </w:pPr>
    </w:p>
    <w:p w14:paraId="51C5BF9F">
      <w:pPr>
        <w:pStyle w:val="5"/>
        <w:spacing w:before="4"/>
        <w:rPr>
          <w:rFonts w:ascii="Arial"/>
          <w:b/>
          <w:i/>
          <w:sz w:val="17"/>
        </w:rPr>
      </w:pPr>
    </w:p>
    <w:p w14:paraId="10E87B0E">
      <w:pPr>
        <w:pStyle w:val="5"/>
        <w:spacing w:before="4"/>
        <w:rPr>
          <w:rFonts w:ascii="Arial"/>
          <w:b/>
          <w:i/>
          <w:sz w:val="17"/>
        </w:rPr>
      </w:pPr>
      <w:r>
        <w:drawing>
          <wp:inline distT="0" distB="0" distL="114300" distR="114300">
            <wp:extent cx="6858635" cy="4471670"/>
            <wp:effectExtent l="0" t="0" r="16510" b="3175"/>
            <wp:docPr id="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858635" cy="4471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40" w:h="16860"/>
      <w:pgMar w:top="1180" w:right="566" w:bottom="1180" w:left="566" w:header="907" w:footer="985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Cambria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AB66D9">
    <w:pPr>
      <w:pStyle w:val="5"/>
      <w:spacing w:line="14" w:lineRule="auto"/>
      <w:rPr>
        <w:sz w:val="20"/>
      </w:rPr>
    </w:pPr>
    <w:r>
      <w:rPr>
        <w:sz w:val="20"/>
      </w:rPr>
      <mc:AlternateContent>
        <mc:Choice Requires="wpg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6242050</wp:posOffset>
              </wp:positionH>
              <wp:positionV relativeFrom="page">
                <wp:posOffset>9953625</wp:posOffset>
              </wp:positionV>
              <wp:extent cx="921385" cy="196850"/>
              <wp:effectExtent l="0" t="0" r="0" b="0"/>
              <wp:wrapNone/>
              <wp:docPr id="1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21385" cy="196850"/>
                        <a:chOff x="0" y="0"/>
                        <a:chExt cx="921385" cy="196850"/>
                      </a:xfrm>
                    </wpg:grpSpPr>
                    <pic:pic xmlns:pic="http://schemas.openxmlformats.org/drawingml/2006/picture">
                      <pic:nvPicPr>
                        <pic:cNvPr id="2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6752" cy="196557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" name="Graphic 3"/>
                      <wps:cNvSpPr/>
                      <wps:spPr>
                        <a:xfrm>
                          <a:off x="598297" y="148310"/>
                          <a:ext cx="32321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3215" h="18415">
                              <a:moveTo>
                                <a:pt x="14008" y="0"/>
                              </a:moveTo>
                              <a:lnTo>
                                <a:pt x="0" y="0"/>
                              </a:lnTo>
                              <a:lnTo>
                                <a:pt x="0" y="18008"/>
                              </a:lnTo>
                              <a:lnTo>
                                <a:pt x="14008" y="18008"/>
                              </a:lnTo>
                              <a:lnTo>
                                <a:pt x="14008" y="0"/>
                              </a:lnTo>
                              <a:close/>
                            </a:path>
                            <a:path w="323215" h="18415">
                              <a:moveTo>
                                <a:pt x="45212" y="0"/>
                              </a:moveTo>
                              <a:lnTo>
                                <a:pt x="30861" y="0"/>
                              </a:lnTo>
                              <a:lnTo>
                                <a:pt x="30861" y="18008"/>
                              </a:lnTo>
                              <a:lnTo>
                                <a:pt x="45212" y="18008"/>
                              </a:lnTo>
                              <a:lnTo>
                                <a:pt x="45212" y="0"/>
                              </a:lnTo>
                              <a:close/>
                            </a:path>
                            <a:path w="323215" h="18415">
                              <a:moveTo>
                                <a:pt x="71221" y="0"/>
                              </a:moveTo>
                              <a:lnTo>
                                <a:pt x="56134" y="0"/>
                              </a:lnTo>
                              <a:lnTo>
                                <a:pt x="56134" y="18008"/>
                              </a:lnTo>
                              <a:lnTo>
                                <a:pt x="71221" y="18008"/>
                              </a:lnTo>
                              <a:lnTo>
                                <a:pt x="71221" y="0"/>
                              </a:lnTo>
                              <a:close/>
                            </a:path>
                            <a:path w="323215" h="18415">
                              <a:moveTo>
                                <a:pt x="97142" y="0"/>
                              </a:moveTo>
                              <a:lnTo>
                                <a:pt x="82042" y="0"/>
                              </a:lnTo>
                              <a:lnTo>
                                <a:pt x="82042" y="18008"/>
                              </a:lnTo>
                              <a:lnTo>
                                <a:pt x="97142" y="18008"/>
                              </a:lnTo>
                              <a:lnTo>
                                <a:pt x="97142" y="0"/>
                              </a:lnTo>
                              <a:close/>
                            </a:path>
                            <a:path w="323215" h="18415">
                              <a:moveTo>
                                <a:pt x="120777" y="0"/>
                              </a:moveTo>
                              <a:lnTo>
                                <a:pt x="106045" y="0"/>
                              </a:lnTo>
                              <a:lnTo>
                                <a:pt x="106045" y="18008"/>
                              </a:lnTo>
                              <a:lnTo>
                                <a:pt x="120777" y="18008"/>
                              </a:lnTo>
                              <a:lnTo>
                                <a:pt x="120777" y="0"/>
                              </a:lnTo>
                              <a:close/>
                            </a:path>
                            <a:path w="323215" h="18415">
                              <a:moveTo>
                                <a:pt x="144894" y="0"/>
                              </a:moveTo>
                              <a:lnTo>
                                <a:pt x="129794" y="0"/>
                              </a:lnTo>
                              <a:lnTo>
                                <a:pt x="129794" y="18008"/>
                              </a:lnTo>
                              <a:lnTo>
                                <a:pt x="144894" y="18008"/>
                              </a:lnTo>
                              <a:lnTo>
                                <a:pt x="144894" y="0"/>
                              </a:lnTo>
                              <a:close/>
                            </a:path>
                            <a:path w="323215" h="18415">
                              <a:moveTo>
                                <a:pt x="166484" y="0"/>
                              </a:moveTo>
                              <a:lnTo>
                                <a:pt x="151765" y="0"/>
                              </a:lnTo>
                              <a:lnTo>
                                <a:pt x="151765" y="18008"/>
                              </a:lnTo>
                              <a:lnTo>
                                <a:pt x="166484" y="18008"/>
                              </a:lnTo>
                              <a:lnTo>
                                <a:pt x="166484" y="0"/>
                              </a:lnTo>
                              <a:close/>
                            </a:path>
                            <a:path w="323215" h="18415">
                              <a:moveTo>
                                <a:pt x="192430" y="0"/>
                              </a:moveTo>
                              <a:lnTo>
                                <a:pt x="178435" y="0"/>
                              </a:lnTo>
                              <a:lnTo>
                                <a:pt x="178435" y="18008"/>
                              </a:lnTo>
                              <a:lnTo>
                                <a:pt x="192430" y="18008"/>
                              </a:lnTo>
                              <a:lnTo>
                                <a:pt x="192430" y="0"/>
                              </a:lnTo>
                              <a:close/>
                            </a:path>
                            <a:path w="323215" h="18415">
                              <a:moveTo>
                                <a:pt x="223685" y="0"/>
                              </a:moveTo>
                              <a:lnTo>
                                <a:pt x="209677" y="0"/>
                              </a:lnTo>
                              <a:lnTo>
                                <a:pt x="209677" y="18008"/>
                              </a:lnTo>
                              <a:lnTo>
                                <a:pt x="223685" y="18008"/>
                              </a:lnTo>
                              <a:lnTo>
                                <a:pt x="223685" y="0"/>
                              </a:lnTo>
                              <a:close/>
                            </a:path>
                            <a:path w="323215" h="18415">
                              <a:moveTo>
                                <a:pt x="249555" y="0"/>
                              </a:moveTo>
                              <a:lnTo>
                                <a:pt x="234823" y="0"/>
                              </a:lnTo>
                              <a:lnTo>
                                <a:pt x="234823" y="18008"/>
                              </a:lnTo>
                              <a:lnTo>
                                <a:pt x="249555" y="18008"/>
                              </a:lnTo>
                              <a:lnTo>
                                <a:pt x="249555" y="0"/>
                              </a:lnTo>
                              <a:close/>
                            </a:path>
                            <a:path w="323215" h="18415">
                              <a:moveTo>
                                <a:pt x="275463" y="0"/>
                              </a:moveTo>
                              <a:lnTo>
                                <a:pt x="260731" y="0"/>
                              </a:lnTo>
                              <a:lnTo>
                                <a:pt x="260731" y="18008"/>
                              </a:lnTo>
                              <a:lnTo>
                                <a:pt x="275463" y="18008"/>
                              </a:lnTo>
                              <a:lnTo>
                                <a:pt x="275463" y="0"/>
                              </a:lnTo>
                              <a:close/>
                            </a:path>
                            <a:path w="323215" h="18415">
                              <a:moveTo>
                                <a:pt x="299580" y="0"/>
                              </a:moveTo>
                              <a:lnTo>
                                <a:pt x="284480" y="0"/>
                              </a:lnTo>
                              <a:lnTo>
                                <a:pt x="284480" y="18008"/>
                              </a:lnTo>
                              <a:lnTo>
                                <a:pt x="299580" y="18008"/>
                              </a:lnTo>
                              <a:lnTo>
                                <a:pt x="299580" y="0"/>
                              </a:lnTo>
                              <a:close/>
                            </a:path>
                            <a:path w="323215" h="18415">
                              <a:moveTo>
                                <a:pt x="322605" y="0"/>
                              </a:moveTo>
                              <a:lnTo>
                                <a:pt x="308610" y="0"/>
                              </a:lnTo>
                              <a:lnTo>
                                <a:pt x="308610" y="18008"/>
                              </a:lnTo>
                              <a:lnTo>
                                <a:pt x="322605" y="18008"/>
                              </a:lnTo>
                              <a:lnTo>
                                <a:pt x="3226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E1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491.5pt;margin-top:783.75pt;height:15.5pt;width:72.55pt;mso-position-horizontal-relative:page;mso-position-vertical-relative:page;z-index:-251656192;mso-width-relative:page;mso-height-relative:page;" coordsize="921385,196850" o:gfxdata="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">
              <o:lock v:ext="edit" aspectratio="f"/>
              <v:shape id="Image 2" o:spid="_x0000_s1026" o:spt="75" type="#_x0000_t75" style="position:absolute;left:0;top:0;height:196557;width:586752;" filled="f" o:preferrelative="t" stroked="f" coordsize="21600,21600" o:gfxdata="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jetOHugAAANoA&#10;AAAPAAAAAAAAAAEAIAAAACIAAABkcnMvZG93bnJldi54bWxQSwECFAAUAAAACACHTuJAMy8FnjsA&#10;AAA5AAAAEAAAAAAAAAABACAAAAAJAQAAZHJzL3NoYXBleG1sLnhtbFBLBQYAAAAABgAGAFsBAACz&#10;AwAAAAA=&#10;">
                <v:fill on="f" focussize="0,0"/>
                <v:stroke on="f"/>
                <v:imagedata r:id="rId1" o:title=""/>
                <o:lock v:ext="edit" aspectratio="f"/>
              </v:shape>
              <v:shape id="Graphic 3" o:spid="_x0000_s1026" o:spt="100" style="position:absolute;left:598297;top:148310;height:18415;width:323215;" fillcolor="#1F1E1F" filled="t" stroked="f" coordsize="323215,18415" o:gfxdata="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DrAGrvQAA&#10;ANoAAAAPAAAAAAAAAAEAIAAAACIAAABkcnMvZG93bnJldi54bWxQSwECFAAUAAAACACHTuJAMy8F&#10;njsAAAA5AAAAEAAAAAAAAAABACAAAAAMAQAAZHJzL3NoYXBleG1sLnhtbFBLBQYAAAAABgAGAFsB&#10;AAC2AwAAAAA=&#10;" path="m14008,0l0,0,0,18008,14008,18008,14008,0xem45212,0l30861,0,30861,18008,45212,18008,45212,0xem71221,0l56134,0,56134,18008,71221,18008,71221,0xem97142,0l82042,0,82042,18008,97142,18008,97142,0xem120777,0l106045,0,106045,18008,120777,18008,120777,0xem144894,0l129794,0,129794,18008,144894,18008,144894,0xem166484,0l151765,0,151765,18008,166484,18008,166484,0xem192430,0l178435,0,178435,18008,192430,18008,192430,0xem223685,0l209677,0,209677,18008,223685,18008,223685,0xem249555,0l234823,0,234823,18008,249555,18008,249555,0xem275463,0l260731,0,260731,18008,275463,18008,275463,0xem299580,0l284480,0,284480,18008,299580,18008,299580,0xem322605,0l308610,0,308610,18008,322605,18008,322605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>
              <wp:simplePos x="0" y="0"/>
              <wp:positionH relativeFrom="page">
                <wp:posOffset>4942205</wp:posOffset>
              </wp:positionH>
              <wp:positionV relativeFrom="page">
                <wp:posOffset>10160635</wp:posOffset>
              </wp:positionV>
              <wp:extent cx="2140585" cy="252095"/>
              <wp:effectExtent l="0" t="0" r="0" b="0"/>
              <wp:wrapNone/>
              <wp:docPr id="4" name="Text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40585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61DA33F">
                          <w:pPr>
                            <w:spacing w:before="9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1F1D1D"/>
                              <w:spacing w:val="-2"/>
                              <w:position w:val="-5"/>
                              <w:sz w:val="32"/>
                            </w:rPr>
                            <w:t>*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pacing w:val="-2"/>
                              <w:sz w:val="16"/>
                            </w:rPr>
                            <w:t>As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pacing w:val="-2"/>
                              <w:sz w:val="16"/>
                            </w:rPr>
                            <w:t>applicable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pacing w:val="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pacing w:val="-2"/>
                              <w:sz w:val="16"/>
                            </w:rPr>
                            <w:t>according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pacing w:val="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pacing w:val="-2"/>
                              <w:sz w:val="16"/>
                            </w:rPr>
                            <w:t>to the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pacing w:val="-2"/>
                              <w:sz w:val="16"/>
                            </w:rPr>
                            <w:t>experiment.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4" o:spid="_x0000_s1026" o:spt="202" type="#_x0000_t202" style="position:absolute;left:0pt;margin-left:389.15pt;margin-top:800.05pt;height:19.85pt;width:168.55pt;mso-position-horizontal-relative:page;mso-position-vertical-relative:page;z-index:-251655168;mso-width-relative:page;mso-height-relative:page;" filled="f" stroked="f" coordsize="21600,21600" o:gfxdata="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qabgLNsAAAAOAQAADwAAAAAAAAABACAAAAAiAAAAZHJzL2Rvd25yZXYueG1sUEsBAhQAFAAA&#10;AAgAh07iQJdNFkmzAQAAdAMAAA4AAAAAAAAAAQAgAAAAKgEAAGRycy9lMm9Eb2MueG1sUEsFBgAA&#10;AAAGAAYAWQEAAE8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61DA33F">
                    <w:pPr>
                      <w:spacing w:before="9"/>
                      <w:ind w:left="20" w:right="0" w:firstLine="0"/>
                      <w:jc w:val="left"/>
                      <w:rPr>
                        <w:rFonts w:ascii="Arial"/>
                        <w:b/>
                        <w:i/>
                        <w:sz w:val="16"/>
                      </w:rPr>
                    </w:pPr>
                    <w:r>
                      <w:rPr>
                        <w:rFonts w:ascii="Arial"/>
                        <w:b/>
                        <w:color w:val="1F1D1D"/>
                        <w:spacing w:val="-2"/>
                        <w:position w:val="-5"/>
                        <w:sz w:val="32"/>
                      </w:rPr>
                      <w:t>*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pacing w:val="-2"/>
                        <w:sz w:val="16"/>
                      </w:rPr>
                      <w:t>As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pacing w:val="-2"/>
                        <w:sz w:val="16"/>
                      </w:rPr>
                      <w:t>applicable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pacing w:val="3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pacing w:val="-2"/>
                        <w:sz w:val="16"/>
                      </w:rPr>
                      <w:t>according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pacing w:val="3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pacing w:val="-2"/>
                        <w:sz w:val="16"/>
                      </w:rPr>
                      <w:t>to the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pacing w:val="-2"/>
                        <w:sz w:val="16"/>
                      </w:rPr>
                      <w:t>experiment.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>
              <wp:simplePos x="0" y="0"/>
              <wp:positionH relativeFrom="page">
                <wp:posOffset>5026025</wp:posOffset>
              </wp:positionH>
              <wp:positionV relativeFrom="page">
                <wp:posOffset>10299065</wp:posOffset>
              </wp:positionV>
              <wp:extent cx="2212340" cy="139700"/>
              <wp:effectExtent l="0" t="0" r="0" b="0"/>
              <wp:wrapNone/>
              <wp:docPr id="5" name="Text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1234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6B79FA4"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z w:val="16"/>
                            </w:rPr>
                            <w:t>Two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z w:val="16"/>
                            </w:rPr>
                            <w:t>sheets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z w:val="16"/>
                            </w:rPr>
                            <w:t>per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z w:val="16"/>
                            </w:rPr>
                            <w:t>experiment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z w:val="16"/>
                            </w:rPr>
                            <w:t>(10-20)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z w:val="16"/>
                            </w:rPr>
                            <w:t>to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z w:val="16"/>
                            </w:rPr>
                            <w:t>be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pacing w:val="-4"/>
                              <w:sz w:val="16"/>
                            </w:rPr>
                            <w:t>used.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5" o:spid="_x0000_s1026" o:spt="202" type="#_x0000_t202" style="position:absolute;left:0pt;margin-left:395.75pt;margin-top:810.95pt;height:11pt;width:174.2pt;mso-position-horizontal-relative:page;mso-position-vertical-relative:page;z-index:-251655168;mso-width-relative:page;mso-height-relative:page;" filled="f" stroked="f" coordsize="21600,21600" o:gfxdata="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71JE69sAAAAOAQAADwAAAAAAAAABACAAAAAiAAAAZHJzL2Rvd25yZXYueG1sUEsBAhQAFAAA&#10;AAgAh07iQLVXdoyzAQAAdAMAAA4AAAAAAAAAAQAgAAAAKgEAAGRycy9lMm9Eb2MueG1sUEsFBgAA&#10;AAAGAAYAWQEAAE8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6B79FA4">
                    <w:pPr>
                      <w:spacing w:before="15"/>
                      <w:ind w:left="20" w:right="0" w:firstLine="0"/>
                      <w:jc w:val="left"/>
                      <w:rPr>
                        <w:rFonts w:ascii="Arial"/>
                        <w:b/>
                        <w:i/>
                        <w:sz w:val="16"/>
                      </w:rPr>
                    </w:pPr>
                    <w:r>
                      <w:rPr>
                        <w:rFonts w:ascii="Arial"/>
                        <w:b/>
                        <w:i/>
                        <w:color w:val="1F1D1D"/>
                        <w:sz w:val="16"/>
                      </w:rPr>
                      <w:t>Two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z w:val="16"/>
                      </w:rPr>
                      <w:t>sheets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z w:val="16"/>
                      </w:rPr>
                      <w:t>per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z w:val="16"/>
                      </w:rPr>
                      <w:t>experiment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z w:val="16"/>
                      </w:rPr>
                      <w:t>(10-20)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z w:val="16"/>
                      </w:rPr>
                      <w:t>to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z w:val="16"/>
                      </w:rPr>
                      <w:t>be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pacing w:val="-4"/>
                        <w:sz w:val="16"/>
                      </w:rPr>
                      <w:t>used.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6D7682">
    <w:pPr>
      <w:pStyle w:val="5"/>
      <w:spacing w:line="14" w:lineRule="auto"/>
      <w:rPr>
        <w:sz w:val="20"/>
      </w:rPr>
    </w:pPr>
    <w:r>
      <w:rPr>
        <w:sz w:val="20"/>
      </w:rPr>
      <mc:AlternateContent>
        <mc:Choice Requires="wpg">
          <w:drawing>
            <wp:anchor distT="0" distB="0" distL="0" distR="0" simplePos="0" relativeHeight="251662336" behindDoc="1" locked="0" layoutInCell="1" allowOverlap="1">
              <wp:simplePos x="0" y="0"/>
              <wp:positionH relativeFrom="page">
                <wp:posOffset>6242050</wp:posOffset>
              </wp:positionH>
              <wp:positionV relativeFrom="page">
                <wp:posOffset>9953625</wp:posOffset>
              </wp:positionV>
              <wp:extent cx="921385" cy="196850"/>
              <wp:effectExtent l="0" t="0" r="0" b="0"/>
              <wp:wrapNone/>
              <wp:docPr id="29" name="Group 2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21385" cy="196850"/>
                        <a:chOff x="0" y="0"/>
                        <a:chExt cx="921385" cy="196850"/>
                      </a:xfrm>
                    </wpg:grpSpPr>
                    <pic:pic xmlns:pic="http://schemas.openxmlformats.org/drawingml/2006/picture">
                      <pic:nvPicPr>
                        <pic:cNvPr id="30" name="Image 30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6752" cy="196557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1"/>
                      <wps:cNvSpPr/>
                      <wps:spPr>
                        <a:xfrm>
                          <a:off x="598297" y="148310"/>
                          <a:ext cx="32321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3215" h="18415">
                              <a:moveTo>
                                <a:pt x="14008" y="0"/>
                              </a:moveTo>
                              <a:lnTo>
                                <a:pt x="0" y="0"/>
                              </a:lnTo>
                              <a:lnTo>
                                <a:pt x="0" y="18008"/>
                              </a:lnTo>
                              <a:lnTo>
                                <a:pt x="14008" y="18008"/>
                              </a:lnTo>
                              <a:lnTo>
                                <a:pt x="14008" y="0"/>
                              </a:lnTo>
                              <a:close/>
                            </a:path>
                            <a:path w="323215" h="18415">
                              <a:moveTo>
                                <a:pt x="45212" y="0"/>
                              </a:moveTo>
                              <a:lnTo>
                                <a:pt x="30861" y="0"/>
                              </a:lnTo>
                              <a:lnTo>
                                <a:pt x="30861" y="18008"/>
                              </a:lnTo>
                              <a:lnTo>
                                <a:pt x="45212" y="18008"/>
                              </a:lnTo>
                              <a:lnTo>
                                <a:pt x="45212" y="0"/>
                              </a:lnTo>
                              <a:close/>
                            </a:path>
                            <a:path w="323215" h="18415">
                              <a:moveTo>
                                <a:pt x="71221" y="0"/>
                              </a:moveTo>
                              <a:lnTo>
                                <a:pt x="56134" y="0"/>
                              </a:lnTo>
                              <a:lnTo>
                                <a:pt x="56134" y="18008"/>
                              </a:lnTo>
                              <a:lnTo>
                                <a:pt x="71221" y="18008"/>
                              </a:lnTo>
                              <a:lnTo>
                                <a:pt x="71221" y="0"/>
                              </a:lnTo>
                              <a:close/>
                            </a:path>
                            <a:path w="323215" h="18415">
                              <a:moveTo>
                                <a:pt x="97142" y="0"/>
                              </a:moveTo>
                              <a:lnTo>
                                <a:pt x="82042" y="0"/>
                              </a:lnTo>
                              <a:lnTo>
                                <a:pt x="82042" y="18008"/>
                              </a:lnTo>
                              <a:lnTo>
                                <a:pt x="97142" y="18008"/>
                              </a:lnTo>
                              <a:lnTo>
                                <a:pt x="97142" y="0"/>
                              </a:lnTo>
                              <a:close/>
                            </a:path>
                            <a:path w="323215" h="18415">
                              <a:moveTo>
                                <a:pt x="120777" y="0"/>
                              </a:moveTo>
                              <a:lnTo>
                                <a:pt x="106045" y="0"/>
                              </a:lnTo>
                              <a:lnTo>
                                <a:pt x="106045" y="18008"/>
                              </a:lnTo>
                              <a:lnTo>
                                <a:pt x="120777" y="18008"/>
                              </a:lnTo>
                              <a:lnTo>
                                <a:pt x="120777" y="0"/>
                              </a:lnTo>
                              <a:close/>
                            </a:path>
                            <a:path w="323215" h="18415">
                              <a:moveTo>
                                <a:pt x="144894" y="0"/>
                              </a:moveTo>
                              <a:lnTo>
                                <a:pt x="129794" y="0"/>
                              </a:lnTo>
                              <a:lnTo>
                                <a:pt x="129794" y="18008"/>
                              </a:lnTo>
                              <a:lnTo>
                                <a:pt x="144894" y="18008"/>
                              </a:lnTo>
                              <a:lnTo>
                                <a:pt x="144894" y="0"/>
                              </a:lnTo>
                              <a:close/>
                            </a:path>
                            <a:path w="323215" h="18415">
                              <a:moveTo>
                                <a:pt x="166484" y="0"/>
                              </a:moveTo>
                              <a:lnTo>
                                <a:pt x="151765" y="0"/>
                              </a:lnTo>
                              <a:lnTo>
                                <a:pt x="151765" y="18008"/>
                              </a:lnTo>
                              <a:lnTo>
                                <a:pt x="166484" y="18008"/>
                              </a:lnTo>
                              <a:lnTo>
                                <a:pt x="166484" y="0"/>
                              </a:lnTo>
                              <a:close/>
                            </a:path>
                            <a:path w="323215" h="18415">
                              <a:moveTo>
                                <a:pt x="192430" y="0"/>
                              </a:moveTo>
                              <a:lnTo>
                                <a:pt x="178435" y="0"/>
                              </a:lnTo>
                              <a:lnTo>
                                <a:pt x="178435" y="18008"/>
                              </a:lnTo>
                              <a:lnTo>
                                <a:pt x="192430" y="18008"/>
                              </a:lnTo>
                              <a:lnTo>
                                <a:pt x="192430" y="0"/>
                              </a:lnTo>
                              <a:close/>
                            </a:path>
                            <a:path w="323215" h="18415">
                              <a:moveTo>
                                <a:pt x="223685" y="0"/>
                              </a:moveTo>
                              <a:lnTo>
                                <a:pt x="209677" y="0"/>
                              </a:lnTo>
                              <a:lnTo>
                                <a:pt x="209677" y="18008"/>
                              </a:lnTo>
                              <a:lnTo>
                                <a:pt x="223685" y="18008"/>
                              </a:lnTo>
                              <a:lnTo>
                                <a:pt x="223685" y="0"/>
                              </a:lnTo>
                              <a:close/>
                            </a:path>
                            <a:path w="323215" h="18415">
                              <a:moveTo>
                                <a:pt x="249555" y="0"/>
                              </a:moveTo>
                              <a:lnTo>
                                <a:pt x="234823" y="0"/>
                              </a:lnTo>
                              <a:lnTo>
                                <a:pt x="234823" y="18008"/>
                              </a:lnTo>
                              <a:lnTo>
                                <a:pt x="249555" y="18008"/>
                              </a:lnTo>
                              <a:lnTo>
                                <a:pt x="249555" y="0"/>
                              </a:lnTo>
                              <a:close/>
                            </a:path>
                            <a:path w="323215" h="18415">
                              <a:moveTo>
                                <a:pt x="275463" y="0"/>
                              </a:moveTo>
                              <a:lnTo>
                                <a:pt x="260731" y="0"/>
                              </a:lnTo>
                              <a:lnTo>
                                <a:pt x="260731" y="18008"/>
                              </a:lnTo>
                              <a:lnTo>
                                <a:pt x="275463" y="18008"/>
                              </a:lnTo>
                              <a:lnTo>
                                <a:pt x="275463" y="0"/>
                              </a:lnTo>
                              <a:close/>
                            </a:path>
                            <a:path w="323215" h="18415">
                              <a:moveTo>
                                <a:pt x="299580" y="0"/>
                              </a:moveTo>
                              <a:lnTo>
                                <a:pt x="284480" y="0"/>
                              </a:lnTo>
                              <a:lnTo>
                                <a:pt x="284480" y="18008"/>
                              </a:lnTo>
                              <a:lnTo>
                                <a:pt x="299580" y="18008"/>
                              </a:lnTo>
                              <a:lnTo>
                                <a:pt x="299580" y="0"/>
                              </a:lnTo>
                              <a:close/>
                            </a:path>
                            <a:path w="323215" h="18415">
                              <a:moveTo>
                                <a:pt x="322605" y="0"/>
                              </a:moveTo>
                              <a:lnTo>
                                <a:pt x="308610" y="0"/>
                              </a:lnTo>
                              <a:lnTo>
                                <a:pt x="308610" y="18008"/>
                              </a:lnTo>
                              <a:lnTo>
                                <a:pt x="322605" y="18008"/>
                              </a:lnTo>
                              <a:lnTo>
                                <a:pt x="3226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E1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491.5pt;margin-top:783.75pt;height:15.5pt;width:72.55pt;mso-position-horizontal-relative:page;mso-position-vertical-relative:page;z-index:-251654144;mso-width-relative:page;mso-height-relative:page;" coordsize="921385,196850" o:gfxdata="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">
              <o:lock v:ext="edit" aspectratio="f"/>
              <v:shape id="Image 30" o:spid="_x0000_s1026" o:spt="75" type="#_x0000_t75" style="position:absolute;left:0;top:0;height:196557;width:586752;" filled="f" o:preferrelative="t" stroked="f" coordsize="21600,21600" o:gfxdata="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PuNN/bgAAADbAAAA&#10;DwAAAAAAAAABACAAAAAiAAAAZHJzL2Rvd25yZXYueG1sUEsBAhQAFAAAAAgAh07iQDMvBZ47AAAA&#10;OQAAABAAAAAAAAAAAQAgAAAABwEAAGRycy9zaGFwZXhtbC54bWxQSwUGAAAAAAYABgBbAQAAsQMA&#10;AAAA&#10;">
                <v:fill on="f" focussize="0,0"/>
                <v:stroke on="f"/>
                <v:imagedata r:id="rId1" o:title=""/>
                <o:lock v:ext="edit" aspectratio="f"/>
              </v:shape>
              <v:shape id="Graphic 31" o:spid="_x0000_s1026" o:spt="100" style="position:absolute;left:598297;top:148310;height:18415;width:323215;" fillcolor="#1F1E1F" filled="t" stroked="f" coordsize="323215,18415" o:gfxdata="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geEbb4A&#10;AADbAAAADwAAAAAAAAABACAAAAAiAAAAZHJzL2Rvd25yZXYueG1sUEsBAhQAFAAAAAgAh07iQDMv&#10;BZ47AAAAOQAAABAAAAAAAAAAAQAgAAAADQEAAGRycy9zaGFwZXhtbC54bWxQSwUGAAAAAAYABgBb&#10;AQAAtwMAAAAA&#10;" path="m14008,0l0,0,0,18008,14008,18008,14008,0xem45212,0l30861,0,30861,18008,45212,18008,45212,0xem71221,0l56134,0,56134,18008,71221,18008,71221,0xem97142,0l82042,0,82042,18008,97142,18008,97142,0xem120777,0l106045,0,106045,18008,120777,18008,120777,0xem144894,0l129794,0,129794,18008,144894,18008,144894,0xem166484,0l151765,0,151765,18008,166484,18008,166484,0xem192430,0l178435,0,178435,18008,192430,18008,192430,0xem223685,0l209677,0,209677,18008,223685,18008,223685,0xem249555,0l234823,0,234823,18008,249555,18008,249555,0xem275463,0l260731,0,260731,18008,275463,18008,275463,0xem299580,0l284480,0,284480,18008,299580,18008,299580,0xem322605,0l308610,0,308610,18008,322605,18008,322605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>
              <wp:simplePos x="0" y="0"/>
              <wp:positionH relativeFrom="page">
                <wp:posOffset>4942205</wp:posOffset>
              </wp:positionH>
              <wp:positionV relativeFrom="page">
                <wp:posOffset>10160635</wp:posOffset>
              </wp:positionV>
              <wp:extent cx="2140585" cy="252095"/>
              <wp:effectExtent l="0" t="0" r="0" b="0"/>
              <wp:wrapNone/>
              <wp:docPr id="32" name="Textbox 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40585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B40E5AF">
                          <w:pPr>
                            <w:spacing w:before="9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1F1D1D"/>
                              <w:spacing w:val="-2"/>
                              <w:position w:val="-5"/>
                              <w:sz w:val="32"/>
                            </w:rPr>
                            <w:t>*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pacing w:val="-2"/>
                              <w:sz w:val="16"/>
                            </w:rPr>
                            <w:t>As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pacing w:val="-2"/>
                              <w:sz w:val="16"/>
                            </w:rPr>
                            <w:t>applicable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pacing w:val="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pacing w:val="-2"/>
                              <w:sz w:val="16"/>
                            </w:rPr>
                            <w:t>according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pacing w:val="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pacing w:val="-2"/>
                              <w:sz w:val="16"/>
                            </w:rPr>
                            <w:t>to the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pacing w:val="-2"/>
                              <w:sz w:val="16"/>
                            </w:rPr>
                            <w:t>experiment.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2" o:spid="_x0000_s1026" o:spt="202" type="#_x0000_t202" style="position:absolute;left:0pt;margin-left:389.15pt;margin-top:800.05pt;height:19.85pt;width:168.55pt;mso-position-horizontal-relative:page;mso-position-vertical-relative:page;z-index:-251653120;mso-width-relative:page;mso-height-relative:page;" filled="f" stroked="f" coordsize="21600,21600" o:gfxdata="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Kmm4CzbAAAADgEAAA8AAAAAAAAAAQAgAAAAIgAAAGRycy9kb3ducmV2LnhtbFBLAQIUABQA&#10;AAAIAIdO4kBRRslQtAEAAHYDAAAOAAAAAAAAAAEAIAAAACoBAABkcnMvZTJvRG9jLnhtbFBLBQYA&#10;AAAABgAGAFkBAABQ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B40E5AF">
                    <w:pPr>
                      <w:spacing w:before="9"/>
                      <w:ind w:left="20" w:right="0" w:firstLine="0"/>
                      <w:jc w:val="left"/>
                      <w:rPr>
                        <w:rFonts w:ascii="Arial"/>
                        <w:b/>
                        <w:i/>
                        <w:sz w:val="16"/>
                      </w:rPr>
                    </w:pPr>
                    <w:r>
                      <w:rPr>
                        <w:rFonts w:ascii="Arial"/>
                        <w:b/>
                        <w:color w:val="1F1D1D"/>
                        <w:spacing w:val="-2"/>
                        <w:position w:val="-5"/>
                        <w:sz w:val="32"/>
                      </w:rPr>
                      <w:t>*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pacing w:val="-2"/>
                        <w:sz w:val="16"/>
                      </w:rPr>
                      <w:t>As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pacing w:val="-2"/>
                        <w:sz w:val="16"/>
                      </w:rPr>
                      <w:t>applicable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pacing w:val="3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pacing w:val="-2"/>
                        <w:sz w:val="16"/>
                      </w:rPr>
                      <w:t>according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pacing w:val="3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pacing w:val="-2"/>
                        <w:sz w:val="16"/>
                      </w:rPr>
                      <w:t>to the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pacing w:val="-2"/>
                        <w:sz w:val="16"/>
                      </w:rPr>
                      <w:t>experiment.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>
              <wp:simplePos x="0" y="0"/>
              <wp:positionH relativeFrom="page">
                <wp:posOffset>5026025</wp:posOffset>
              </wp:positionH>
              <wp:positionV relativeFrom="page">
                <wp:posOffset>10299065</wp:posOffset>
              </wp:positionV>
              <wp:extent cx="2212340" cy="139700"/>
              <wp:effectExtent l="0" t="0" r="0" b="0"/>
              <wp:wrapNone/>
              <wp:docPr id="33" name="Textbox 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1234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69440E3"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z w:val="16"/>
                            </w:rPr>
                            <w:t>Two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z w:val="16"/>
                            </w:rPr>
                            <w:t>sheets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z w:val="16"/>
                            </w:rPr>
                            <w:t>per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z w:val="16"/>
                            </w:rPr>
                            <w:t>experiment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z w:val="16"/>
                            </w:rPr>
                            <w:t>(10-20)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z w:val="16"/>
                            </w:rPr>
                            <w:t>to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z w:val="16"/>
                            </w:rPr>
                            <w:t>be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pacing w:val="-4"/>
                              <w:sz w:val="16"/>
                            </w:rPr>
                            <w:t>used.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3" o:spid="_x0000_s1026" o:spt="202" type="#_x0000_t202" style="position:absolute;left:0pt;margin-left:395.75pt;margin-top:810.95pt;height:11pt;width:174.2pt;mso-position-horizontal-relative:page;mso-position-vertical-relative:page;z-index:-251653120;mso-width-relative:page;mso-height-relative:page;" filled="f" stroked="f" coordsize="21600,21600" o:gfxdata="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71JE69sAAAAOAQAADwAAAAAAAAABACAAAAAiAAAAZHJzL2Rvd25yZXYueG1sUEsBAhQAFAAA&#10;AAgAh07iQFnaPLyzAQAAdgMAAA4AAAAAAAAAAQAgAAAAKgEAAGRycy9lMm9Eb2MueG1sUEsFBgAA&#10;AAAGAAYAWQEAAE8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69440E3">
                    <w:pPr>
                      <w:spacing w:before="15"/>
                      <w:ind w:left="20" w:right="0" w:firstLine="0"/>
                      <w:jc w:val="left"/>
                      <w:rPr>
                        <w:rFonts w:ascii="Arial"/>
                        <w:b/>
                        <w:i/>
                        <w:sz w:val="16"/>
                      </w:rPr>
                    </w:pPr>
                    <w:r>
                      <w:rPr>
                        <w:rFonts w:ascii="Arial"/>
                        <w:b/>
                        <w:i/>
                        <w:color w:val="1F1D1D"/>
                        <w:sz w:val="16"/>
                      </w:rPr>
                      <w:t>Two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z w:val="16"/>
                      </w:rPr>
                      <w:t>sheets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z w:val="16"/>
                      </w:rPr>
                      <w:t>per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z w:val="16"/>
                      </w:rPr>
                      <w:t>experiment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z w:val="16"/>
                      </w:rPr>
                      <w:t>(10-20)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z w:val="16"/>
                      </w:rPr>
                      <w:t>to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z w:val="16"/>
                      </w:rPr>
                      <w:t>be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pacing w:val="-4"/>
                        <w:sz w:val="16"/>
                      </w:rPr>
                      <w:t>used.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131BE1">
    <w:pPr>
      <w:pStyle w:val="5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>
              <wp:simplePos x="0" y="0"/>
              <wp:positionH relativeFrom="page">
                <wp:posOffset>5226050</wp:posOffset>
              </wp:positionH>
              <wp:positionV relativeFrom="page">
                <wp:posOffset>563245</wp:posOffset>
              </wp:positionV>
              <wp:extent cx="1854835" cy="204470"/>
              <wp:effectExtent l="0" t="0" r="0" b="0"/>
              <wp:wrapNone/>
              <wp:docPr id="28" name="Textbox 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54835" cy="2044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C2736B6">
                          <w:pPr>
                            <w:pStyle w:val="5"/>
                            <w:spacing w:before="20"/>
                            <w:ind w:left="20"/>
                            <w:rPr>
                              <w:rFonts w:ascii="Cambria"/>
                            </w:rPr>
                          </w:pPr>
                          <w:r>
                            <w:rPr>
                              <w:rFonts w:ascii="Cambria"/>
                              <w:color w:val="1F1D1D"/>
                            </w:rPr>
                            <w:t>Applied</w:t>
                          </w:r>
                          <w:r>
                            <w:rPr>
                              <w:rFonts w:ascii="Cambria"/>
                              <w:color w:val="1F1D1D"/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color w:val="1F1D1D"/>
                            </w:rPr>
                            <w:t>and</w:t>
                          </w:r>
                          <w:r>
                            <w:rPr>
                              <w:rFonts w:ascii="Cambria"/>
                              <w:color w:val="1F1D1D"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color w:val="1F1D1D"/>
                            </w:rPr>
                            <w:t>Action</w:t>
                          </w:r>
                          <w:r>
                            <w:rPr>
                              <w:rFonts w:ascii="Cambria"/>
                              <w:color w:val="1F1D1D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color w:val="1F1D1D"/>
                              <w:spacing w:val="-2"/>
                            </w:rPr>
                            <w:t>Learning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8" o:spid="_x0000_s1026" o:spt="202" type="#_x0000_t202" style="position:absolute;left:0pt;margin-left:411.5pt;margin-top:44.35pt;height:16.1pt;width:146.05pt;mso-position-horizontal-relative:page;mso-position-vertical-relative:page;z-index:-251654144;mso-width-relative:page;mso-height-relative:page;" filled="f" stroked="f" coordsize="21600,21600" o:gfxdata="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Ad7a762QAAAAsBAAAPAAAAAAAAAAEAIAAAACIAAABkcnMvZG93bnJldi54bWxQSwECFAAUAAAA&#10;CACHTuJAn9AmWbQBAAB2AwAADgAAAAAAAAABACAAAAAoAQAAZHJzL2Uyb0RvYy54bWxQSwUGAAAA&#10;AAYABgBZAQAAT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C2736B6">
                    <w:pPr>
                      <w:pStyle w:val="5"/>
                      <w:spacing w:before="20"/>
                      <w:ind w:left="20"/>
                      <w:rPr>
                        <w:rFonts w:ascii="Cambria"/>
                      </w:rPr>
                    </w:pPr>
                    <w:r>
                      <w:rPr>
                        <w:rFonts w:ascii="Cambria"/>
                        <w:color w:val="1F1D1D"/>
                      </w:rPr>
                      <w:t>Applied</w:t>
                    </w:r>
                    <w:r>
                      <w:rPr>
                        <w:rFonts w:ascii="Cambria"/>
                        <w:color w:val="1F1D1D"/>
                        <w:spacing w:val="-11"/>
                      </w:rPr>
                      <w:t xml:space="preserve"> </w:t>
                    </w:r>
                    <w:r>
                      <w:rPr>
                        <w:rFonts w:ascii="Cambria"/>
                        <w:color w:val="1F1D1D"/>
                      </w:rPr>
                      <w:t>and</w:t>
                    </w:r>
                    <w:r>
                      <w:rPr>
                        <w:rFonts w:ascii="Cambria"/>
                        <w:color w:val="1F1D1D"/>
                        <w:spacing w:val="-13"/>
                      </w:rPr>
                      <w:t xml:space="preserve"> </w:t>
                    </w:r>
                    <w:r>
                      <w:rPr>
                        <w:rFonts w:ascii="Cambria"/>
                        <w:color w:val="1F1D1D"/>
                      </w:rPr>
                      <w:t>Action</w:t>
                    </w:r>
                    <w:r>
                      <w:rPr>
                        <w:rFonts w:ascii="Cambria"/>
                        <w:color w:val="1F1D1D"/>
                        <w:spacing w:val="-8"/>
                      </w:rPr>
                      <w:t xml:space="preserve"> </w:t>
                    </w:r>
                    <w:r>
                      <w:rPr>
                        <w:rFonts w:ascii="Cambria"/>
                        <w:color w:val="1F1D1D"/>
                        <w:spacing w:val="-2"/>
                      </w:rPr>
                      <w:t>Learning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205925"/>
    <w:multiLevelType w:val="multilevel"/>
    <w:tmpl w:val="BF205925"/>
    <w:lvl w:ilvl="0" w:tentative="0">
      <w:start w:val="0"/>
      <w:numFmt w:val="bullet"/>
      <w:lvlText w:val=""/>
      <w:lvlJc w:val="left"/>
      <w:pPr>
        <w:ind w:left="374" w:hanging="23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386" w:hanging="23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392" w:hanging="23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98" w:hanging="23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404" w:hanging="23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410" w:hanging="23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16" w:hanging="23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422" w:hanging="23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428" w:hanging="231"/>
      </w:pPr>
      <w:rPr>
        <w:rFonts w:hint="default"/>
        <w:lang w:val="en-US" w:eastAsia="en-US" w:bidi="ar-SA"/>
      </w:rPr>
    </w:lvl>
  </w:abstractNum>
  <w:abstractNum w:abstractNumId="1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72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96" w:hanging="36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73" w:hanging="36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50" w:hanging="36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627" w:hanging="36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604" w:hanging="36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580" w:hanging="36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557" w:hanging="36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534" w:hanging="361"/>
      </w:pPr>
      <w:rPr>
        <w:rFonts w:hint="default"/>
        <w:lang w:val="en-US" w:eastAsia="en-US" w:bidi="ar-SA"/>
      </w:rPr>
    </w:lvl>
  </w:abstractNum>
  <w:abstractNum w:abstractNumId="2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865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820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8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74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701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661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621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582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542" w:hanging="360"/>
      </w:pPr>
      <w:rPr>
        <w:rFonts w:hint="default"/>
        <w:lang w:val="en-US" w:eastAsia="en-US" w:bidi="ar-SA"/>
      </w:rPr>
    </w:lvl>
  </w:abstractNum>
  <w:abstractNum w:abstractNumId="3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865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818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76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734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692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65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608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566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524" w:hanging="360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4591601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3"/>
      <w:ind w:left="38"/>
      <w:outlineLvl w:val="1"/>
    </w:pPr>
    <w:rPr>
      <w:rFonts w:ascii="Arial" w:hAnsi="Arial" w:eastAsia="Arial" w:cs="Arial"/>
      <w:b/>
      <w:bCs/>
      <w:sz w:val="32"/>
      <w:szCs w:val="32"/>
      <w:lang w:val="en-US" w:eastAsia="en-US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rPr>
      <w:lang w:val="en-US" w:eastAsia="en-US" w:bidi="ar-SA"/>
    </w:rPr>
  </w:style>
  <w:style w:type="paragraph" w:customStyle="1" w:styleId="8">
    <w:name w:val="Table Paragraph"/>
    <w:basedOn w:val="1"/>
    <w:qFormat/>
    <w:uiPriority w:val="1"/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header" Target="header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7" Type="http://schemas.openxmlformats.org/officeDocument/2006/relationships/fontTable" Target="fontTable.xml"/><Relationship Id="rId26" Type="http://schemas.openxmlformats.org/officeDocument/2006/relationships/numbering" Target="numbering.xml"/><Relationship Id="rId25" Type="http://schemas.openxmlformats.org/officeDocument/2006/relationships/customXml" Target="../customXml/item1.xml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TotalTime>0</TotalTime>
  <ScaleCrop>false</ScaleCrop>
  <LinksUpToDate>false</LinksUpToDate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2025-11-01T05:04:00Z</dcterms:created>
  <dc:creator>Ashirbad Sahoo</dc:creator>
  <cp:lastModifiedBy>Akshay behera Raja</cp:lastModifiedBy>
  <dcterms:modified xsi:type="dcterms:W3CDTF">2025-11-01T05:09:36Z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2025-10-30T00:00:00Z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2025-11-01T00:00:00Z</vt:filetime>
  </property>
  <property fmtid="{D5CDD505-2E9C-101B-9397-08002B2CF9AE}" pid="5" name="Producer">
    <vt:lpwstr>Microsoft® Word 2010</vt:lpwstr>
  </property>
  <property fmtid="{D5CDD505-2E9C-101B-9397-08002B2CF9AE}" pid="6" name="KSOProductBuildVer">
    <vt:lpwstr>1033-12.2.0.23155</vt:lpwstr>
  </property>
  <property fmtid="{D5CDD505-2E9C-101B-9397-08002B2CF9AE}" pid="7" name="ICV">
    <vt:lpwstr>B84E70894BE943C3AFE8E9267773152D_12</vt:lpwstr>
  </property>
</Properties>
</file>